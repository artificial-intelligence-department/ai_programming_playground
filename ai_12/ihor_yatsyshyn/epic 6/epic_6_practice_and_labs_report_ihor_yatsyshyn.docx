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Міністерство освіти і науки України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Національний університет «Львівська політехніка»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Кафедра систем штучного інтелекту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2700655" cy="262445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56"/>
          <w:szCs w:val="56"/>
          <w:u w:val="none"/>
          <w:vertAlign w:val="baseline"/>
        </w:rPr>
        <w:t>Звіт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про виконання лабораторних та практичних робіт блоку № 6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 тему:  «Динамічні структури (Черга, Стек, Списки, Дерево). Алгоритми обробки динамічних структур.»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 xml:space="preserve">з дисципліни: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«Мови та парадигми програмування»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до: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ВНС Лабораторної Роботи № 10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Алготестер Лабораторної Роботи № 5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Алготестер Лабораторної Роботи № 7-8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Практичних Робіт № 6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Виконав: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Студент групи ШІ-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12</w:t>
      </w:r>
    </w:p>
    <w:p>
      <w:pPr>
        <w:pStyle w:val="10"/>
        <w:keepNext w:val="0"/>
        <w:keepLines w:val="0"/>
        <w:widowControl/>
        <w:suppressLineNumbers w:val="0"/>
        <w:wordWrap w:val="0"/>
        <w:bidi w:val="0"/>
        <w:spacing w:before="0" w:beforeAutospacing="0" w:after="0" w:afterAutospacing="0" w:line="14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Яцишин Ігор Васильович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  <w:bookmarkStart w:id="4" w:name="_GoBack"/>
      <w:bookmarkEnd w:id="4"/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Ознайомлення та робота з динамічними структурами даних  в мові програмування C++. Принцип роботи з бінарними деревами. Ознайомлення з поняттями Стеку, Черги та Зв’язного Списку. Ознайомлення з основними алгоритмами обробки динамічних структур.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Навчитися працювати з динамічними структурами даних в мові C++. Вивчити основні алгоритми обробки динамічних структур (Черга, Стек …). Застосувати набуті знання на практиці.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Черга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№2: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Стек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Однозв’язний список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Двозв’язний список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Тема №5: Бінарні дерева пошуку в C++.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Черга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Queue in C++ STL </w:t>
      </w:r>
      <w:r>
        <w:fldChar w:fldCharType="begin"/>
      </w:r>
      <w:r>
        <w:instrText xml:space="preserve"> HYPERLINK "https://www.geeksforgeeks.org/queue-cpp-stl/"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Queue in C++ Standard Template Library (STL) - GeeksforGeeks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142 ⦁ ADT ⦁ Черга </w:t>
      </w:r>
      <w:r>
        <w:fldChar w:fldCharType="begin"/>
      </w:r>
      <w:r>
        <w:instrText xml:space="preserve"> HYPERLINK "https://www.youtube.com/watch?v=Yhw8NbjrSFA&amp;ab_channel=%D0%91%D0%BB%D0%BE%D0%B3%D0%B0%D0%BD%E2%A6%81%D0%A3%D1%80%D0%BE%D0%BA%D0%B8%D0%BF%D1%80%D0%BE%D0%B3%D1%80%D0%B0%D0%BC%D1%83%D0%B2%D0%B0%D0%BD%D0%BD%D1%8F"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142 ⦁ ADT ⦁ Черга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теоретичний матеріал про роботу Черги в мові C++ та його застосування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07.12.2023 23.30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08.11.2023 01.00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Стек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Stack in C++ STL </w:t>
      </w:r>
      <w:r>
        <w:fldChar w:fldCharType="begin"/>
      </w:r>
      <w:r>
        <w:instrText xml:space="preserve"> HYPERLINK "https://www.geeksforgeeks.org/stack-in-cpp-stl/"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Stack in C++ STL - GeeksforGeeks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141 ⦁ ADT ⦁ Стек </w:t>
      </w:r>
      <w:r>
        <w:fldChar w:fldCharType="begin"/>
      </w:r>
      <w:r>
        <w:instrText xml:space="preserve"> HYPERLINK "https://www.youtube.com/watch?v=ZYvYISxaNL0&amp;ab_channel=%D0%91%D0%BB%D0%BE%D0%B3%D0%B0%D0%BD%E2%A6%81%D0%A3%D1%80%D0%BE%D0%BA%D0%B8%D0%BF%D1%80%D0%BE%D0%B3%D1%80%D0%B0%D0%BC%D1%83%D0%B2%D0%B0%D0%BD%D0%BD%D1%8F"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https://www.youtube.com/watch?v=ZYvYISxaNL0&amp;ab_channel=%D0%91%D0%BB%D0%BE%D0%B3%D0%B0%D0%BD%E2%A6%81%D0%A3%D1%80%D0%BE%D0%BA%D0%B8%D0%BF%D1%80%D0%BE%D0%B3%D1%80%D0%B0%D0%BC%D1%83%D0%B2%D0%B0%D0%BD%D0%BD%D1%8F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теоретичний матеріал про роботу Стеку в мові C++ та його застосування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Статус: Ознайомлений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Початок опрацювання теми: 07.12.2023 21.20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Звершення опрацювання теми: 07.11.2023 23.00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Однозв’язний список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139 ⦁ Однозв’язний список </w:t>
      </w:r>
      <w:r>
        <w:fldChar w:fldCharType="begin"/>
      </w:r>
      <w:r>
        <w:instrText xml:space="preserve"> HYPERLINK "https://www.youtube.com/watch?v=-25REjF_atI&amp;t=780s&amp;ab_channel=%D0%91%D0%BB%D0%BE%D0%B3%D0%B0%D0%BD%E2%A6%81%D0%A3%D1%80%D0%BE%D0%BA%D0%B8%D0%BF%D1%80%D0%BE%D0%B3%D1%80%D0%B0%D0%BC%D1%83%D0%B2%D0%B0%D0%BD%D0%BD%D1%8F"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139 ⦁ ADT ⦁ Однозв'язний список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</w:t>
      </w:r>
      <w:r>
        <w:rPr>
          <w:rFonts w:ascii="Times New Roman" w:hAnsi="Times New Roman" w:eastAsia="Times New Roman" w:cs="Times New Roman"/>
          <w:color w:val="222222"/>
          <w:sz w:val="28"/>
          <w:szCs w:val="28"/>
          <w:rtl w:val="0"/>
        </w:rPr>
        <w:t xml:space="preserve">Linked List Data Structure </w:t>
      </w:r>
      <w:r>
        <w:fldChar w:fldCharType="begin"/>
      </w:r>
      <w:r>
        <w:instrText xml:space="preserve"> HYPERLINK "https://www.geeksforgeeks.org/data-structures/linked-list/"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Linked List Data Structure - GeeksforGeeks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поняття Однозв’язного списку в мові C++ та його використання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08.12.2023 22.30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08.12.2023 23.50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4: Двозв’язний список в C++.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Doubly Linked List </w:t>
      </w:r>
      <w:r>
        <w:fldChar w:fldCharType="begin"/>
      </w:r>
      <w:r>
        <w:instrText xml:space="preserve"> HYPERLINK "https://www.programiz.com/dsa/doubly-linked-list"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Doubly Linked List (With code)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140 ⦁ Двозв’язний список </w:t>
      </w:r>
      <w:r>
        <w:fldChar w:fldCharType="begin"/>
      </w:r>
      <w:r>
        <w:instrText xml:space="preserve"> HYPERLINK "https://www.youtube.com/watch?v=QLzu2-_QFoE&amp;t=4s&amp;ab_channel=%D0%91%D0%BB%D0%BE%D0%B3%D0%B0%D0%BD%E2%A6%81%D0%A3%D1%80%D0%BE%D0%BA%D0%B8%D0%BF%D1%80%D0%BE%D0%B3%D1%80%D0%B0%D0%BC%D1%83%D0%B2%D0%B0%D0%BD%D0%BD%D1%8F"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140 ⦁ ADT ⦁ Двозв'язний список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та вивчено основні методи роботи з Двонаправленим списком в мові програмування C++ та його застосування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09.12.2023 16.00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09.12.2023 17.40</w:t>
      </w:r>
    </w:p>
    <w:p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Тема №5: Бінарні дерева пошуку в C++.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Джерела Інформації: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Introduction to Binary Tree </w:t>
      </w:r>
      <w:r>
        <w:fldChar w:fldCharType="begin"/>
      </w:r>
      <w:r>
        <w:instrText xml:space="preserve"> HYPERLINK "https://www.geeksforgeeks.org/introduction-to-binary-tree-data-structure-and-algorithm-tutorials/"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Introduction to Binary Tree - Data Structure and Algorithm Tutorials - GeeksforGeeks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Відео: C++ Теорія ⦁ Урок 144 ⦁ Бінарне дерево</w:t>
      </w:r>
      <w:r>
        <w:fldChar w:fldCharType="begin"/>
      </w:r>
      <w:r>
        <w:instrText xml:space="preserve"> HYPERLINK "https://www.youtube.com/watch?v=qBFzNW0ALxQ&amp;ab_channel=%D0%91%D0%BB%D0%BE%D0%B3%D0%B0%D0%BD%E2%A6%81%D0%A3%D1%80%D0%BE%D0%BA%D0%B8%D0%BF%D1%80%D0%BE%D0%B3%D1%80%D0%B0%D0%BC%D1%83%D0%B2%D0%B0%D0%BD%D0%BD%D1%8F"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144 ⦁ ADT ⦁ Бінарне дерево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та вивчено основні методи роботи з Бінарними деревами в мові програмування C++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Вивчено алгоритми обходу бінарних дерев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Статус: Ознайомлений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Початок опрацювання теми: 10.12.2023 14.50  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Звершення опрацювання теми: 10.12.2023 17.10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10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Варіант завдання: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Деталі завданн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я :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1. Написати функцію для створення списку. Функція може створювати порожній список, а потім додавати в нього елементи.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2. Написати функцію для друку списку. Функція повинна передбачати вивід повідомлення, якщо список порожній.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3. Написати функції для знищення й додавання елементів списку у відповідності зі своїм варіантом.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4. Виконати зміни в списку й друк списку після кожної зміни.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5. Написати функцію для запису списку у файл.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6. Написати функцію для знищення списку.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7. Записати список у файл, знищити його й виконати друк (при друці повинне бути видане повідомлення "Список порожній").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8. Написати функцію для відновлення списку з файлу.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9. Відновити список і роздрукувати його.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10.Знищити список.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Записи в лінійному списку містять ключове поле типу *char(рядок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символів). Сформувати двонаправлений список. Знищити з нього елемент із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заданим ключем, додати елемент із зазначеним номером.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цілочисельних значень для запису в Список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Algotester Lab 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3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"https://algotester.com/en/ContestProblem/DisplayWithEditor/134644"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https://algotester.com/en/ContestProblem/DisplayWithEditor/134644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програми: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Дії над клітинками мапи використовувати двовимірний масив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Algotester Lab 7-8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"https://algotester.com/en/ContestProblem/DisplayWithEditor/134648"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https://algotester.com/en/ContestProblem/DisplayWithEditor/134648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власноруч написаних функцій для обробки Динамічного Масиву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Class Practice Work Task 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Задача №1 - Реверс списку (Reverse list)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Реалізувати метод реверсу списку: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Node* reverse(Node *head);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Умови задачі: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використовувати цілочисельні значення в списку;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реалізувати метод реверсу;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реалізувати допоміжний метод виведення вхідного і обернутого списків;</w:t>
      </w:r>
    </w:p>
    <w:p>
      <w:pPr>
        <w:pStyle w:val="3"/>
        <w:keepNext w:val="0"/>
        <w:keepLines w:val="0"/>
        <w:spacing w:before="360" w:after="80" w:line="276" w:lineRule="auto"/>
        <w:ind w:left="0"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bookmarkStart w:id="0" w:name="_heading=h.rs7ddfd4n110" w:colFirst="0" w:colLast="0"/>
      <w:bookmarkEnd w:id="0"/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-Задача №2 - Порівняння списків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bool compare(Node *h1, Node *h2);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Умови задачі:</w:t>
      </w:r>
    </w:p>
    <w:p>
      <w:pPr>
        <w:spacing w:after="0" w:line="276" w:lineRule="auto"/>
        <w:ind w:left="0"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використовувати цілочисельні значення в списку;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реалізувати функцію, яка ітеративно проходиться по обох списках і порівнює дані в кожному вузлі;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false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.</w:t>
      </w:r>
    </w:p>
    <w:p>
      <w:pPr>
        <w:pStyle w:val="3"/>
        <w:keepNext w:val="0"/>
        <w:keepLines w:val="0"/>
        <w:spacing w:before="360" w:after="80" w:line="276" w:lineRule="auto"/>
        <w:ind w:left="720" w:firstLine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bookmarkStart w:id="1" w:name="_heading=h.27psectua1s1" w:colFirst="0" w:colLast="0"/>
      <w:bookmarkEnd w:id="1"/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Задача №3 – Додавання великих чисел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Node* add(Node *n1, Node *n2);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Умови задачі:</w:t>
      </w:r>
    </w:p>
    <w:p>
      <w:pPr>
        <w:spacing w:after="0" w:line="276" w:lineRule="auto"/>
        <w:ind w:left="0"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використовувати цифри від 0 до 9 для значень у списку;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реалізувати функцію, яка обчислює суму двох чисел, які збережено в списку; молодший розряд числа записано в голові списка (напр. 379  ⟹  9→7→3);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функція повертає новий список, передані в функцію списки не модифікуються.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виконано на основі власноруч написаного Однозв’язного списку та власних функцій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Class Practice Work Task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Задача №4 - Віддзеркалення дерева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TreeNode *create_mirror_flip(TreeNode *root);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Умови задачі: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використовувати цілі числа для значень у вузлах дерева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реалізувати функцію, що проходить по всіх вузлах дерева і міняє місцями праву і ліву вітки дерева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функція повертає нове дерево, передане в функцію дерево не модифікується</w:t>
      </w:r>
    </w:p>
    <w:p>
      <w:pPr>
        <w:pStyle w:val="3"/>
        <w:keepNext w:val="0"/>
        <w:keepLines w:val="0"/>
        <w:spacing w:before="360" w:after="80" w:line="276" w:lineRule="auto"/>
        <w:ind w:left="0"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bookmarkStart w:id="2" w:name="_heading=h.o9lgrhmul19c" w:colFirst="0" w:colLast="0"/>
      <w:bookmarkEnd w:id="2"/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-Задача №5 - Записати кожному батьківському вузлу суму підвузлів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void tree_sum(TreeNode *root);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Умови задачі:</w:t>
      </w:r>
    </w:p>
    <w:p>
      <w:pPr>
        <w:spacing w:after="0" w:line="276" w:lineRule="auto"/>
        <w:ind w:left="180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використовувати цілочисельні значення у вузлах дерева;</w:t>
      </w:r>
    </w:p>
    <w:p>
      <w:pPr>
        <w:spacing w:after="0" w:line="276" w:lineRule="auto"/>
        <w:ind w:left="180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>
      <w:pPr>
        <w:spacing w:after="0" w:line="276" w:lineRule="auto"/>
        <w:ind w:left="180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вузол-листок не змінює значення</w:t>
      </w:r>
    </w:p>
    <w:p>
      <w:pPr>
        <w:spacing w:after="0" w:line="276" w:lineRule="auto"/>
        <w:ind w:left="180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значення змінюються від листків до кореня дерева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власноруч написаного Бінарного дерева та методів, які вимагалися в завданні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"https://algotester.com/en/ArchiveProblem/DisplayWithEditor/40269"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https://algotester.com/en/ArchiveProblem/DisplayWithEditor/40269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типу даних string для запису даних та циклу для перевірки даних.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№1 VNS Lab 10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120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№2 Algotester Lab 5</w:t>
      </w:r>
    </w:p>
    <w:p>
      <w:pPr>
        <w:numPr>
          <w:ilvl w:val="0"/>
          <w:numId w:val="4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Блок-схема</w:t>
      </w:r>
    </w:p>
    <w:p>
      <w:pPr>
        <w:spacing w:after="0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2108835" cy="871410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337" cy="87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1. Блок-схема до програми №2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№3 Algotester Lab 7-8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Планований час на реалізацію: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120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№4 Class Practice Work Task 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200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№5 Class Practice Work Task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200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№6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40 хвилин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3.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Конфігурація середовища до виконання завдань: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виконання поставлених завдань додаткова конфігурація середовища не є необхідною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10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&lt;string.h&gt;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class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DoublyLinkedList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public: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DoublyLinkedList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"List is empty"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delete_element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strcmp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strlen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           //file_1.put('\n');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~DoublyLinkedList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DoublyLinkedList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"hi"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"C++"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"programming"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"language"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"Linked List:"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delete_element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"programming"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"Linked List after deleting:"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best"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"Linked List after adding:"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"list.txt"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~DoublyLinkedList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"Linked List after destroying:"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"list.txt"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"Linked List after restoring:"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створює двозв’язний список та працює з ним у відповідності до поставленого завдання. В список додаються елементи, далі згідно з варіантом програма видаляє їх і додає нові. Список записується в файл, видаляється і відновлюється з файлу.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https://github.com/artificial-intelligence-department/ai_programming_playground/pull/827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Algotester Lab 5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&lt;algorithm&gt;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mountain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mountain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mountain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mountain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mountain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mountain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mountain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отримує вхідні дані та ініціалізує двовимірний масив. Після цього за допомогою циклу і вкладеного циклу виконується розфарбування мапи. Після цього отримана мапа виводиться на екран.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https://github.com/artificial-intelligence-department/ai_programming_playground/pull/827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Algotester Lab 7-8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class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DynamicArray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private: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public: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DynamicArray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~DynamicArray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delete[]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erase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get_size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get_capacity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operator[]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set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DynamicArray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request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request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request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"insert"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delete[]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request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"erase"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erase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request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"size"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get_size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request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"capacity"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get_capacity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request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"get"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request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"set"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set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request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"print"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отримує вхідні дані згідно з шаблоном. Далі за допомогою розгалужень програма викликає відповідний метод і виводить результат роботи у консоль. Також видаляється виділене в пам’яті місце для тимчасових структур.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https://github.com/artificial-intelligence-department/ai_programming_playground/pull/827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Class Practice Work Task 1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class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LinkedList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private: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public: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LinkedList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reverse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~LinkedList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compare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false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carry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/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%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LinkedList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LinkedList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linked_list_2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9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7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5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linked_list_2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9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linked_list_2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7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linked_list_2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linked_list_2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linked_list_2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5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LinkedList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result_linked_list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result_linked_list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linked_list_2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result_linked_list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result_linked_list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comparing_result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compare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linked_list_2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comparing_result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"Linked lists are simmilar"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"Linked lists are different"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reverse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linked_list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У програмі описано власноруч створений однозв’язний список. Також реалізовано функції реверсу списку, порівняння та додавання великих чисел. Всі функції викликаються в main() і результат виконання виводиться в консоль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https://github.com/artificial-intelligence-department/ai_programming_playground/pull/827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Class Practice Work Task 2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add_tree_node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{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add_tree_node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add_tree_node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in_order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in_order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in_order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create_mirror_flip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{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create_mirror_flip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create_mirror_flip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tree_sum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tree_sum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tree_sum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add_tree_node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5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add_tree_node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add_tree_node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add_tree_node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add_tree_node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in_order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mirror_Root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create_mirror_flip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in_order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mirror_Root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tree_sum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in_order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 програмі реалізовано бінарне дерево пошуку а також методи для нього(віддзеркалення та обрахунок суми чайлдів для парента). Також реалізовано метод для інфіксного обходу дерева для можливості виводу в консоль. Основна функція додає вузли в дерево та викликає вищезгадані методи, виводячи результат в консоль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https://github.com/artificial-intelligence-department/ai_programming_playground/pull/827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Self Practice Work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text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text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отримує з консолі рядок. Далі за допомогою циклу знаходяться унікальні символи в рядку. Результат виконання виводиться в консоль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https://github.com/artificial-intelligence-department/ai_programming_playground/pull/827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10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INPUT/OUTPUT: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Linked List: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hi C++ programming language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Linked List after deleting: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hi C++ language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Linked List after adding: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hi C++ the best language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Linked List after destroying: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List is empty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Linked List after restoring: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hi C++ the best language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150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№2 Algotester Lab 5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3 9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8 9 8 7 6 5 4 3 2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7 8 7 6 5 4 3 2 1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6 7 6 5 4 3 2 1 0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90 хвилин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1016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2. Результат зарахування програми №2 на Алготестері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№3 Algotester Lab 7-8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size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capacity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insert 0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100 100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size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capacity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insert 0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102 102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size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capacity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insert 0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103 103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size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capacity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print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0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8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6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8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103 103 102 102 100 100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200 хвилин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2146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3. Результат зарахування програми №3 на Алготестері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№4 Class Practice Work Task 1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INPUT/OUTPUT: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1 0 8 7 5 8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Linked lists are simmilar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9 7 3 4 5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5 4 3 7 9</w:t>
      </w:r>
    </w:p>
    <w:p>
      <w:pPr>
        <w:spacing w:before="240" w:after="24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120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№5 Class Practice Work Task 2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INPUT/OUTPUT: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1 2 3 4 5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5 4 3 2 1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1 4 4 4 2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110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Self Practice Work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aabbbc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25 хвилин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3" w:name="_heading=h.i4rg1fbwjtfq" w:colFirst="0" w:colLast="0"/>
      <w:bookmarkEnd w:id="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6.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Кооперація з командою:</w:t>
      </w:r>
    </w:p>
    <w:p>
      <w:pPr>
        <w:numPr>
          <w:ilvl w:val="0"/>
          <w:numId w:val="5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1-ї зустрічі по обговоренню задач Епіку та Скрін прогресу по Трелло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494655" cy="30924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973" cy="30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4. Скріншот першої зустрічі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drawing>
          <wp:inline distT="114300" distB="114300" distL="114300" distR="114300">
            <wp:extent cx="5716270" cy="321691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864" cy="32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5. Скріншот Trello на час першої зустрічі</w:t>
      </w:r>
    </w:p>
    <w:p>
      <w:pPr>
        <w:numPr>
          <w:ilvl w:val="0"/>
          <w:numId w:val="5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коментарями від учасників команди на пул-реквесті з Рев’ю Роботи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1816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6. Скріншот коментарів від учасників команди до пул-реквесту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Під час опрацювання теоретичного матеріалу та роботи над завданнями розділу я навчився працювати з динамічними структурами даних в мові C++. Під час опрацювання матеріалу суттєвих труднощів не виникло. Весь пройдений матеріал закріплено практично завдяки виконанні лабораторних та практичних робіт а також самопрактиці.</w:t>
      </w: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54B07B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pgjsJX0UAupd97HORbEPw9s1cg==">CgMxLjAyDmgucnM3ZGRmZDRuMTEwMg5oLjI3cHNlY3R1YTFzMTIOaC5vOWxncmhtdWwxOWMyDmguaTRyZzFmYndqdGZxOAByITFrQW5GY294S3VhRjNoWFZUNmJOVnAzR2t1N2dwUFJ2WA==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2023-12-22T11:08:23Z</dcterms:created>
  <dc:creator>user</dc:creator>
  <cp:lastModifiedBy>Ігор Яцишин</cp:lastModifiedBy>
  <dcterms:modified xsi:type="dcterms:W3CDTF">2023-12-22T11:09:27Z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62BC19A6494042F6B03B7E9F78291C01</vt:lpwstr>
  </property>
</Properties>
</file>