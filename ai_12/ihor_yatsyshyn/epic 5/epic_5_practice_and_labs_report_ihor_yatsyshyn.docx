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Міністерство освіти і науки України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Національний університет «Львівська політехніка»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Кафедра систем штучного інтелекту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22" w:lineRule="atLeast"/>
        <w:jc w:val="center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</w:rPr>
        <w:drawing>
          <wp:inline distT="0" distB="0" distL="0" distR="0">
            <wp:extent cx="2700655" cy="262445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56"/>
          <w:szCs w:val="56"/>
          <w:u w:val="none"/>
          <w:vertAlign w:val="baseline"/>
        </w:rPr>
        <w:t>Звіт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 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про виконання лабораторних та практичних робіт блоку № 5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 xml:space="preserve">з дисципліни: 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«Мови та парадигми програмування»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до: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ВНС Лабораторної Роботи № 6 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ВНС Лабораторної Роботи № 8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ВНС Лабораторної Роботи № 9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Алготестер Лабораторної Роботи №4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Алготестер Лабораторної Роботи №6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Практичних Робіт №5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righ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8"/>
          <w:szCs w:val="28"/>
          <w:u w:val="none"/>
          <w:vertAlign w:val="baseline"/>
        </w:rPr>
        <w:t>Виконав: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righ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vertAlign w:val="baseline"/>
        </w:rPr>
        <w:t> 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Студент групи ШІ-</w:t>
      </w: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12</w:t>
      </w:r>
    </w:p>
    <w:p>
      <w:pPr>
        <w:pStyle w:val="10"/>
        <w:keepNext w:val="0"/>
        <w:keepLines w:val="0"/>
        <w:widowControl/>
        <w:suppressLineNumbers w:val="0"/>
        <w:wordWrap w:val="0"/>
        <w:bidi w:val="0"/>
        <w:spacing w:before="0" w:beforeAutospacing="0" w:after="0" w:afterAutospacing="0" w:line="14" w:lineRule="atLeast"/>
        <w:jc w:val="right"/>
        <w:rPr>
          <w:rFonts w:hint="default"/>
          <w:lang w:val="uk-UA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Яцишин Ігор Васильович</w:t>
      </w:r>
      <w:bookmarkStart w:id="1" w:name="_GoBack"/>
      <w:bookmarkEnd w:id="1"/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Ознайомлення та робота з символьними та рядковими змінними в мові програмування C++. Принцип роботи з бінарними та текстовими файлами. Ознайомлення з типовими алгоритмами роботи з файлами та бібліотеками.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Навчитися працювати з символьними та рядковими змінними в мові C++. Вивчити основні алгоритми роботи з файлами та бібліотеками. Застосувати набуті знання на практиці.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Текстові та бінарні файли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Основні методи роботи з файлами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№3: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Стандартна бібліотека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Робота з символьними та рядковими змінними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Текстові та бінарні файли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.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What Is The Difference Between Binary and Text Files? [Full Information] </w:t>
      </w:r>
      <w:r>
        <w:fldChar w:fldCharType="begin"/>
      </w:r>
      <w:r>
        <w:instrText xml:space="preserve"> HYPERLINK "https://www.easeus.com/knowledge-center/what-is-the-difference-between-binary-and-text-files.html"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What Is The Difference Between Binary and Text Files? [Full Information]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теоретичний матеріал про основні відмінності між текстовими та бінарними файлами, їх особливості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29.11.2023 22.20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29.11.2023 23.00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Основні методи роботи з файлами в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Стаття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File Handling Through C++ Classes </w:t>
      </w:r>
      <w:r>
        <w:fldChar w:fldCharType="begin"/>
      </w:r>
      <w:r>
        <w:instrText xml:space="preserve"> HYPERLINK "https://www.geeksforgeeks.org/file-handling-c-classes/"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File Handling through C++ Classes - GeeksforGeeks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</w:t>
      </w:r>
      <w:r>
        <w:rPr>
          <w:rFonts w:ascii="Times New Roman" w:hAnsi="Times New Roman" w:eastAsia="Times New Roman" w:cs="Times New Roman"/>
          <w:color w:val="222222"/>
          <w:sz w:val="28"/>
          <w:szCs w:val="28"/>
          <w:rtl w:val="0"/>
        </w:rPr>
        <w:t xml:space="preserve">C++ Files and Streams </w:t>
      </w:r>
      <w:r>
        <w:fldChar w:fldCharType="begin"/>
      </w:r>
      <w:r>
        <w:instrText xml:space="preserve"> HYPERLINK "https://www.tutorialspoint.com/cplusplus/cpp_files_streams.htm"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C++ Files and Streams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Відео: C++ Теорія ⦁ Урок 166 ⦁ Робота з файлами (стиль мови C)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fldChar w:fldCharType="begin"/>
      </w:r>
      <w:r>
        <w:instrText xml:space="preserve"> HYPERLINK "https://www.youtube.com/watch?v=FeNqHytI0fA&amp;t=3573s&amp;ab_channel=%D0%91%D0%BB%D0%BE%D0%B3%D0%B0%D0%BD%E2%A6%81%D0%A3%D1%80%D0%BE%D0%BA%D0%B8%D0%BF%D1%80%D0%BE%D0%B3%D1%80%D0%B0%D0%BC%D1%83%D0%B2%D0%B0%D0%BD%D0%BD%D1%8F"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166 ⦁ Робота з файлами (стиль мови C)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Вивчено теоретичні основи роботи з файлами та потоками в мові програмування С++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приклади практичного застосування файлів в програмному коді мовою C++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30.11.2023 18.00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30.11.2023 21.25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Стандартна бібліотека C++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79 ⦁ Стандартна бібліотека C++ </w:t>
      </w:r>
      <w:r>
        <w:fldChar w:fldCharType="begin"/>
      </w:r>
      <w:r>
        <w:instrText xml:space="preserve"> HYPERLINK "https://www.youtube.com/watch?v=m-WJikuZGuU&amp;ab_channel=%D0%91%D0%BB%D0%BE%D0%B3%D0%B0%D0%BD%E2%A6%81%D0%A3%D1%80%D0%BE%D0%BA%D0%B8%D0%BF%D1%80%D0%BE%D0%B3%D1%80%D0%B0%D0%BC%D1%83%D0%B2%D0%B0%D0%BD%D0%BD%D1%8F"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79 ⦁ Стандартна бібліотека C++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</w:t>
      </w:r>
      <w:r>
        <w:rPr>
          <w:rFonts w:ascii="Times New Roman" w:hAnsi="Times New Roman" w:eastAsia="Times New Roman" w:cs="Times New Roman"/>
          <w:color w:val="222222"/>
          <w:sz w:val="28"/>
          <w:szCs w:val="28"/>
          <w:rtl w:val="0"/>
        </w:rPr>
        <w:t xml:space="preserve">Створення та використання C++ бібліотек </w:t>
      </w:r>
      <w:r>
        <w:fldChar w:fldCharType="begin"/>
      </w:r>
      <w:r>
        <w:instrText xml:space="preserve"> HYPERLINK "https://pllug-blog.blogspot.com/2016/05/c_31.html#creating-static-library"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https://pllug-blog.blogspot.com/2016/05/c_31.html#creating-static-library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поняття стандартної бібліотеки мови C++ та її використання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Розглянуто приклади створення власних бібліотек та подальшої роботи з ними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30.11.2023 22.30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30.11.2023 23.20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4: Робота з символьними та рядковими змінними.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Стаття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: C++ char </w:t>
      </w:r>
      <w:r>
        <w:fldChar w:fldCharType="begin"/>
      </w:r>
      <w:r>
        <w:instrText xml:space="preserve"> HYPERLINK "https://www.programiz.com/cpp-programming/char-type"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C++ char Type (Characters)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Стаття: C++ Strings </w:t>
      </w:r>
      <w:r>
        <w:fldChar w:fldCharType="begin"/>
      </w:r>
      <w:r>
        <w:instrText xml:space="preserve"> HYPERLINK "https://www.w3schools.com/cpp/cpp_strings.asp"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C++ Strings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Відео: C++ Теорія ⦁ Урок 137 ⦁ string </w:t>
      </w:r>
      <w:r>
        <w:fldChar w:fldCharType="begin"/>
      </w:r>
      <w:r>
        <w:instrText xml:space="preserve"> HYPERLINK "https://www.youtube.com/watch?v=1FkTJYm-T34&amp;ab_channel=%D0%91%D0%BB%D0%BE%D0%B3%D0%B0%D0%BD%E2%A6%81%D0%A3%D1%80%D0%BE%D0%BA%D0%B8%D0%BF%D1%80%D0%BE%D0%B3%D1%80%D0%B0%D0%BC%D1%83%D0%B2%D0%B0%D0%BD%D0%BD%D1%8F"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137 ⦁ string</w:t>
      </w:r>
      <w:r>
        <w:rPr>
          <w:color w:val="0000EE"/>
          <w:u w:val="single"/>
          <w:shd w:val="clear" w:fill="auto"/>
          <w:rtl w:val="0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Опрацьовано та вивчено основні методи роботи з символьними змінними та рядками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Вивчено принцип роботи з функціями, спрямованими на обробку рядків у мові C++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01.12.2023 16.00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01.12.2023 18.10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Опрацювання завдання та вимог до програм та середовища: 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№1 VNS Lab 6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Варіант завдання: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4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Деталі завданн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я : 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 Надрукувати всі слова, які співпадають з її першим словом.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функції gets() для отримання рядка з клавіатури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№2 VNS Lab 8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4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 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Структура "Людина":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прізвище, ім'я, по батькові;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домашня адреса;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номер телефону;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вік.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Знищити усі елементи із заданим віком, додати елемент після елемента із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заданим номером.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програми: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Дії над файлами та структурами мають виконуватися через функції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№3 VNS Lab 9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4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Деталі завдання: Створити текстовий файл F1 не менше, ніж з 10 рядків і записати в нього інформацію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1) Скопіювати з файлу F1 у файл F2 рядки, починаючи з 4.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2) Підрахувати кількість символів в останньому слові F2.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фунrції getline() для отримання стрічки з клавіатури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№4 Algotester Lab 4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"https://algotester.com/en/ContestProblem/DisplayWithEditor/134641"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https://algotester.com/en/ContestProblem/DisplayWithEditor/134641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виконано без використання засобів STL, а натомість описано власні функції, які є аналогами функцій стандартної бібліотеки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№5 Algotester Lab 6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Деталі завдання: </w:t>
      </w:r>
      <w:r>
        <w:fldChar w:fldCharType="begin"/>
      </w:r>
      <w:r>
        <w:instrText xml:space="preserve"> HYPERLINK "https://algotester.com/en/ContestProblem/DisplayWithEditor/134743"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t>https://algotester.com/en/ContestProblem/DisplayWithEditor/134743</w:t>
      </w:r>
      <w:r>
        <w:rPr>
          <w:rFonts w:ascii="Times New Roman" w:hAnsi="Times New Roman" w:eastAsia="Times New Roman" w:cs="Times New Roman"/>
          <w:color w:val="1155CC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власноручно написаної функції для перевірки атаки фігур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Class Practice Work Task 1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Деталі завдання: Запис текстової стрічки у файл із заданим ім’ям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Реалізувати функцію створення файла і запису в нього даних: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enum FileOpResult { Success, Failure, … };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FileOpResult write_to_file(char *name, char *content);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Умови задачі: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створити файл із заданим ім’ям; якщо файл існує – перезаписати його вміст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написати код стійкий до різних варіантів вхідних параметрів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name – ім’я, може не включати шлях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записати у файл вміст стрічки content, прочитати content із стандартного вводу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функції write_to_file() та вивід успішного/неуспішного статусу виконання програми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№7 Class Practice Work Task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Деталі завдання: Копіювання вмісту файла у інший файл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Реалізувати функцію створення файла і запису в нього даних: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enum FileOpResult { Success, Failure, … };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FileOpResult copy_file(char *file_from, char *file_to);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Умови задачі: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file_from, file_to – можуть бути повним або відносним шляхом</w:t>
      </w:r>
    </w:p>
    <w:p>
      <w:pPr>
        <w:spacing w:after="0"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-      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функції copy_file() та вивід успішного/неуспішного статусу виконання програми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№8 Self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Варіант завдання: немає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Деталі завдання:Дано два текстових файли. Чи мають їх відповідні рядки однакову довжину?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Важливі деталі для врахування в імплементації програми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Використання функції getline() для отримання стрічки з клавіатури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№1 VNS Lab 6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Блок-схема</w:t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2414905" cy="696150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5326" cy="69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1. Блок-схема до програми №1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5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5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№2 VNS Lab 8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8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№3 VNS Lab 9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Планований час на реалізацію: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6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0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№4 Algotester Lab 4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120 хвилин</w:t>
      </w:r>
    </w:p>
    <w:p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№5 Algotester Lab 6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120 хвилин</w:t>
      </w:r>
    </w:p>
    <w:p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№6 Class Practice Work Task 1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40 хвилин</w:t>
      </w:r>
    </w:p>
    <w:p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№7 Class Practice Work Task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40 хвилин</w:t>
      </w:r>
    </w:p>
    <w:p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№8 Self Practice Work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Планований час на реалізацію: 40 хвилин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3.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Конфігурація середовища до виконання завдань: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Для виконання поставлених завдань додаткова конфігурація середовища не є необхідною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№1 VNS Lab 6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&lt;string.h&gt;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256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your string: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strtok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strtok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NULL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strcmp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"Total: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words"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отримує стрічку шляхом введення з клавіатури. Далі у циклі while кожне слово стрічки порівнюється з першим і у разі співпадіння виводиться на екран. Сумарна кількість слів, що дорівнюють першому виводиться на екран.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№2 VNS Lab 8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struct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address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mobile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read_from_file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How much structures you want to enter?"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read_from_file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16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read_from_file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name: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address: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address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mobile: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mobile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age: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ignore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 // Ignore the newline character left in the buffer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read_from_file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address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mobile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delete_person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"temporary.txt"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"temporary.txt"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add_person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name: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address: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address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100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mobile: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mobile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age: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age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ignore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  <w:r>
        <w:rPr>
          <w:rFonts w:ascii="Courier New" w:hAnsi="Courier New" w:eastAsia="Courier New" w:cs="Courier New"/>
          <w:color w:val="6A9955"/>
          <w:sz w:val="21"/>
          <w:szCs w:val="21"/>
          <w:rtl w:val="0"/>
        </w:rPr>
        <w:t xml:space="preserve">  // Ignore the newline character left in the buffer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"temporary.txt"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ios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binary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current_index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current_index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index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new_person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sizeof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Person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current_index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"temporary.txt"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 допомогою функції write_to_file() програма отримує дані про людину та записує їх у файл. Функція read_from_file() зчитує дані з файлу та виводить їх в консоль. Функція delete_person() стирає дані про особу з певним заданим віком. Також функція add_person() додає особу після особи з вказаним індексом. Програма передбачає вивід повідомлення у разі помилки при відкритті чи створенні файлу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№3 VNS Lab 9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"F1.txt"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number of rows you want to fill: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ignore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information of row number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in file F1.txt: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"F1.txt"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"F2.txt"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line_number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line_number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line_number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"F2.txt"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last_word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eof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last_word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second_file_read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"Last word in F2: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last_word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"Number of charackters in the word: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last_word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запитує в користувача кількість рядків, яку він хоче ввести та відповідно самі рядки. Далі рядки записуються в файл і починаючи з четвертого копіюються у інший файл. Також здійснюється підрахунок символів у останньому слові другого файлу. Результат виконання виводиться в консоль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№4 Algotester Lab 4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&lt;vector&gt;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sort_vector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remove_duplicates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rotate_vector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sort_vector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remove_duplicates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rotate_vector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array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sort_vector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temp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remove_duplicates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void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rotate_vector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%=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У програмі описано власноруч створені функції для сортування вектора, видалення у ньому елементів що повторюються та обертання масиву. Результати виконання виводяться в консоль за допомогою cout.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№5 Algotester Lab 6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&lt;algorithm&gt;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&lt;vector&gt;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attacks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j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pair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coordinates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coordinates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({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Q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coordinates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coordinates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attacks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sort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begin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'O'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"X"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empty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"O"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figures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&gt;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attacks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'P'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'P'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'P'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'P'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'R'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'R'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'R'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'R'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'B'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'Q'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break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knight_x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knight_y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knight_x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knight_y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'N'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'N'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king_x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king_y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king_x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king_y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board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ny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'K'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'K'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У функції attacks() здійснюється обробка станів шахової дошки та запис атакуючих фігур у динамічний вектор. Далі основна програма виводить усі фігури, які можуть атакувати клітинку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Class Practice Work Task 1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enum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file name (with extension):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content that should be written to file: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"Success"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write_to_file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char*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content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fail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Функція write_to_file()записує у файл стрічку, попередньо введену користувачем. Програма передбачає вивід повідомлення про успішність виконання алгоритму.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№7 Class Practice Work Task 2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enum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};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copy_file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file name that should be coppied: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file name that should be destination: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copy_file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name_to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"Success"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copy_file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char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*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file_from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file_to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rdbuf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fail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file2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Failure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FileOpResult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FC1FF"/>
          <w:sz w:val="21"/>
          <w:szCs w:val="21"/>
          <w:rtl w:val="0"/>
        </w:rPr>
        <w:t>Success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Програма запитує в користувача імена файлів, з якого і в який потрібно здійснити копіювання вмісту. Далі програма за допомогою функції copy_file() безпосередньо виконує копіювання. Програма виводить результат успішності виконання всіх маніпуляцій.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№8 Self Practice Work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&lt;fstream&gt;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"First_file.txt"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ofstream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"Second_file.txt"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"How many lines do you want to enter?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ignore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content for First_file.txt: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content for Second_file.txt: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"First_file.txt"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ifstream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"Second_file.txt"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is_open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"Failure"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getline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counter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first_file_line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second_file_line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())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"Files have lines with different length"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"All lines in files have the same length"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F1_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F2_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close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</w:p>
    <w:p>
      <w:pPr>
        <w:spacing w:before="240"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Програма запитує у користувача кількість рядків, які він хоче ввести та самі рядки для першого та другого файлів. Далі програма по черзі перевіряє відповідні стрічки файлів у циклі. Якщо стрічки різної довжини, то програма завершує роботу, виводячи відповідне повідомлення. Також програма виводить повідомлення, якщо всі стрічки обох файлів відповідно мають однакову довжину.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highlight w:val="black"/>
          <w:rtl w:val="0"/>
        </w:rPr>
        <w:t>https://github.com/artificial-intelligence-department/ai_programming_playground/pull/705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№1 VNS Lab 6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your string: apple is a company, not just an apple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apple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Total: 1 words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60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№2 VNS Lab 8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INPUT/OUTPUT: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 xml:space="preserve"> How much structures you want to enter?2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name: Anna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address: Lviv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mobile: 444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age: 45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name: Vasyl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address: Ternopil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mobile: 777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age: 26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Anna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Lviv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444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Vasyl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Ternopil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777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26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name: Petro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address: Lviv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mobile: 555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age: 65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Anna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Lviv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444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Vasyl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Ternopil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777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26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150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№3 VNS Lab 9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number of rows you want to fill: 12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1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2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3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4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5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6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7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8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9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10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11 in file F1.txt: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information of row number 12 in file F1.txt: Lviv Polytechinc National University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Last word in F2: University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Number of charackters in the word: 10</w:t>
      </w:r>
    </w:p>
    <w:p>
      <w:pPr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80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№4 Algotester Lab 4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10 3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1 2 2 3 3 3 4 5 6 7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7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4 5 6 7 1 2 3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10922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2. Результат зарахування програми №4 на Алготестері</w:t>
      </w:r>
    </w:p>
    <w:p>
      <w:pPr>
        <w:spacing w:before="240" w:after="24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180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Завдання №5 Algotester Lab 6 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INPUT(EXAMPLE):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KOOOOOOO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OOOOOOOO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5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1 1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1 2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2 1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2 2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3 1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X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K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K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K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2019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3. Результат зарахування програми №5 на Алготестері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250+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№6 Class Practice Work Task 1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file name (with extension): File.txt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that should be written to file: qwerty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Success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50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№7 Class Practice Work Task 2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file name that should be coppied: File1.txt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file name that should be destination: File2.txt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Success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60 хвилин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Завдання №8 Class Practice Work 8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INPUT: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How many lines do you want to enter? 3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for First_file.txt: C++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for First_file.txt: Java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for First_file.txt: Python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for Second_file.txt: C++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for Second_file.txt: JS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Enter content for Second_file.txt: Python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OUTPUT: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fill="2B2B2B"/>
        <w:spacing w:after="0"/>
        <w:rPr>
          <w:rFonts w:ascii="Times New Roman" w:hAnsi="Times New Roman" w:eastAsia="Times New Roman" w:cs="Times New Roman"/>
          <w:color w:val="FFFFFF"/>
          <w:sz w:val="28"/>
          <w:szCs w:val="28"/>
        </w:rPr>
      </w:pPr>
      <w:r>
        <w:rPr>
          <w:rFonts w:ascii="Times New Roman" w:hAnsi="Times New Roman" w:eastAsia="Times New Roman" w:cs="Times New Roman"/>
          <w:color w:val="FFFFFF"/>
          <w:sz w:val="28"/>
          <w:szCs w:val="28"/>
          <w:rtl w:val="0"/>
        </w:rPr>
        <w:t>Files have lines with different length</w:t>
      </w:r>
    </w:p>
    <w:p>
      <w:pPr>
        <w:spacing w:before="24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Час затрачений на виконання завдання: 60 хвилин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0" w:name="_heading=h.i4rg1fbwjtfq" w:colFirst="0" w:colLast="0"/>
      <w:bookmarkEnd w:id="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6.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Кооперація з командою:</w:t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1-ї зустрічі по обговоренню задач Епіку та Скрін прогресу по Трелло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5154295" cy="290385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4768" cy="29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4. Скріншот першої зустрічі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</w:rPr>
        <w:drawing>
          <wp:inline distT="114300" distB="114300" distL="114300" distR="114300">
            <wp:extent cx="5121275" cy="288353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430" cy="28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5. Скріншот Trello на час першої зустрічі</w:t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2-ї зустрічі по обговоренню задач Епіку та Скрін прогресу по Трелло</w:t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6299835" cy="35433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6. Скріншот другої зустрічі</w:t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</w:rPr>
        <w:drawing>
          <wp:inline distT="114300" distB="114300" distL="114300" distR="114300">
            <wp:extent cx="6299835" cy="3543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7. Скріншот Trello на час другої зустрічі</w:t>
      </w:r>
    </w:p>
    <w:p>
      <w:pPr>
        <w:numPr>
          <w:ilvl w:val="0"/>
          <w:numId w:val="4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Скрін з коментарями від учасників команди на пул-реквесті з Рев’ю Роботи</w:t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5375910" cy="3357880"/>
            <wp:effectExtent l="0" t="0" r="381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0"/>
        <w:jc w:val="center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  <w:rtl w:val="0"/>
        </w:rPr>
        <w:t>Рисунок 8. Скріншот коментарів від учасників команди до пул-реквесту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Під час опрацювання теоретичного матеріалу та роботи над завданнями розділу я навчився працювати з файлами, рядками та символьними елементами в мові C++. Під час опрацювання матеріалу суттєвих труднощів не виникло. Весь пройдений матеріал закріплено практично завдяки виконанні лабораторних та практичних робіт а також самопрактиці.</w:t>
      </w: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24192223"/>
    <w:rsid w:val="696D138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uk-UA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keepLines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3j2/AiPAbZ4kV4BtxDnEs+Y02w==">CgMxLjAyDmguaTRyZzFmYndqdGZxOAByITFiVkYxZGRpQm9yUE94aFNoWU81aTlBZ1BCTXlyV1RZMg==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2023-12-06T16:58:00Z</dcterms:created>
  <dc:creator>user</dc:creator>
  <cp:lastModifiedBy>Ігор Яцишин</cp:lastModifiedBy>
  <dcterms:modified xsi:type="dcterms:W3CDTF">2023-12-22T11:07:56Z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7CF749E6229B47A0B881B278E9236C22</vt:lpwstr>
  </property>
</Properties>
</file>