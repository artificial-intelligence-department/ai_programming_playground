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bdr w:val="none" w:color="auto" w:sz="0" w:space="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1857375</wp:posOffset>
            </wp:positionH>
            <wp:positionV relativeFrom="paragraph">
              <wp:posOffset>133350</wp:posOffset>
            </wp:positionV>
            <wp:extent cx="2714625" cy="2571750"/>
            <wp:effectExtent l="0" t="0" r="3175" b="6350"/>
            <wp:wrapSquare wrapText="bothSides"/>
            <wp:docPr id="3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2611120" cy="2492375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560"/>
        <w:rPr>
          <w:rFonts w:ascii="Times New Roman" w:hAnsi="Times New Roman" w:eastAsia="Times New Roman" w:cs="Times New Roman"/>
        </w:rPr>
      </w:pPr>
    </w:p>
    <w:p>
      <w:pPr>
        <w:ind w:right="140"/>
        <w:rPr>
          <w:rFonts w:ascii="Times New Roman" w:hAnsi="Times New Roman" w:eastAsia="Times New Roman" w:cs="Times New Roman"/>
        </w:rPr>
      </w:pP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4"/>
          <w:szCs w:val="54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 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про виконання лабораторних та практичних робіт блоку № 5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6"/>
          <w:szCs w:val="26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«Мови та парадигми програмування»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до: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ВНС Лабораторної Роботи № 6 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ВНС Лабораторної Роботи № 8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ВНС Лабораторної Роботи № 9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Алготестер Лабораторної Роботи №4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Алготестер Лабораторної Роботи №6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Практичних Робіт №5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id="8" w:name="_GoBack"/>
      <w:bookmarkEnd w:id="8"/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ШІ-12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white"/>
          <w:rtl w:val="0"/>
        </w:rPr>
        <w:t>Лебединська Яна Олександрівна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Тема роботи: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 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 xml:space="preserve">Робота з файлами. Створення файлу, внесення в нього інформації, перезапис інформації у файлі. редагування цієї інформації. Створення функцій для полегшення роботи з файлами. </w:t>
      </w: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>Навчитись вправно користуватись файлами в програмному середовищі. Набути навиків створення файлів, внесення інформації, редагування вмісту файлу, перезапису інформації. Навчитись працювати з файлами через власноруч створені функції.</w:t>
      </w: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Файли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Текстові файли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Бінарні файли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Стек (базове поняття про стек)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>Заголовкові файли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"https://acode.com.ua/urok-24-zagolovkovi-fajly/"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https://acode.com.ua/urok-24-zagolovkovi-fajly/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стаття</w:t>
      </w:r>
      <w:r>
        <w:rPr>
          <w:sz w:val="24"/>
          <w:szCs w:val="24"/>
          <w:rtl w:val="0"/>
        </w:rPr>
        <w:t>)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Заголовкові файли зі стандартної бібліотеки, що це таке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Яка різниця між “&lt;&gt;” і “”””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Як написати свій заголовковий файл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30.11.23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30.11.23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sz w:val="24"/>
          <w:szCs w:val="24"/>
          <w:u w:val="no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№2: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 xml:space="preserve"> Текстові файли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"https://purecodecpp.com/uk/archives/2751"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https://purecodecpp.com/uk/archives/2751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(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стаття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"https://acode.com.ua/urok-220-bazovyj-fajlovyj-vvid-i-vyvid/"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https://acode.com.ua/urok-220-bazovyj-fajlovyj-vvid-i-vyvid/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(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стаття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методи запису та читання рядків файлу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класи fstream, ifstream, ofstream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як відкрити і закрити файл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01.12.23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03.12.23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>Бінарні файли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"https://studfile.net/preview/5994719/page:7/" \h </w:instrText>
      </w:r>
      <w:r>
        <w:fldChar w:fldCharType="separate"/>
      </w:r>
      <w:r>
        <w:rPr>
          <w:color w:val="1155CC"/>
          <w:u w:val="single"/>
          <w:rtl w:val="0"/>
        </w:rPr>
        <w:t>https://studfile.net/preview/5994719/page:7/</w:t>
      </w:r>
      <w:r>
        <w:rPr>
          <w:color w:val="1155CC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(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стаття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бінарний (двійковий) файл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особливості роботи з таким типом файлів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04.12.23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05.12.23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sz w:val="24"/>
          <w:szCs w:val="24"/>
          <w:u w:val="no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  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>Стек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"https://acode.com.ua/urok-111-stek-i-kupa/"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https://acode.com.ua/urok-111-stek-i-kupa/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стаття</w:t>
      </w:r>
      <w:r>
        <w:rPr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стек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особливості стеку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29.11.23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30.11.23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Тема №5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  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>Рядкові змінні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Джерела Інформації: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fldChar w:fldCharType="begin"/>
      </w:r>
      <w:r>
        <w:instrText xml:space="preserve"> HYPERLINK "https://acode.com.ua/urok-60-vvedennya-v-std-string/"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https://acode.com.ua/urok-60-vvedennya-v-std-string/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стаття</w:t>
      </w:r>
      <w:r>
        <w:rPr>
          <w:sz w:val="24"/>
          <w:szCs w:val="24"/>
          <w:rtl w:val="0"/>
        </w:rPr>
        <w:t>)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"https://acode.com.ua/urok-88-symvolni-konstanty-ryadkiv-c-style/"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https://acode.com.ua/urok-88-symvolni-konstanty-ryadkiv-c-style/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стаття</w:t>
      </w:r>
      <w:r>
        <w:rPr>
          <w:sz w:val="24"/>
          <w:szCs w:val="24"/>
          <w:rtl w:val="0"/>
        </w:rPr>
        <w:t>)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тип даних string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ввід і вивід рядків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getline і його використання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символьні константи С-типу</w:t>
      </w:r>
    </w:p>
    <w:p>
      <w:pPr>
        <w:spacing w:after="0" w:line="240" w:lineRule="auto"/>
        <w:ind w:left="216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Статус: Ознайомлена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Початок опрацювання теми: 25.11.23  </w:t>
      </w:r>
    </w:p>
    <w:p>
      <w:pPr>
        <w:numPr>
          <w:ilvl w:val="1"/>
          <w:numId w:val="2"/>
        </w:numPr>
        <w:spacing w:after="0" w:line="240" w:lineRule="auto"/>
        <w:ind w:left="144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Звершення опрацювання теми: 26.11.23</w:t>
      </w:r>
    </w:p>
    <w:p>
      <w:pPr>
        <w:spacing w:after="0" w:line="240" w:lineRule="auto"/>
        <w:ind w:left="0" w:firstLine="0"/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№1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 VNS Lab 6</w:t>
      </w:r>
    </w:p>
    <w:p>
      <w:pPr>
        <w:numPr>
          <w:ilvl w:val="0"/>
          <w:numId w:val="3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№22</w:t>
      </w:r>
    </w:p>
    <w:p>
      <w:pPr>
        <w:numPr>
          <w:ilvl w:val="0"/>
          <w:numId w:val="3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1676400"/>
            <wp:effectExtent l="0" t="0" r="0" b="0"/>
            <wp:docPr id="1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3937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                                                  умова завдання lab 6 v22</w:t>
      </w: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№2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VNS Lab 8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№22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22250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032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завдання lab 8 v22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№3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VNS Lab 9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№22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13335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11430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завдання lab 9 v22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№4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4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№3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fldChar w:fldCharType="begin"/>
      </w:r>
      <w:r>
        <w:instrText xml:space="preserve"> HYPERLINK "https://algotester.com/en/ContestProblem/DisplayWithEditor/134642"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https://algotester.com/en/ContestProblem/DisplayWithEditor/134642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ind w:left="720" w:firstLine="0"/>
        <w:rPr>
          <w:sz w:val="24"/>
          <w:szCs w:val="24"/>
        </w:rPr>
      </w:pP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-408940</wp:posOffset>
            </wp:positionH>
            <wp:positionV relativeFrom="paragraph">
              <wp:posOffset>118745</wp:posOffset>
            </wp:positionV>
            <wp:extent cx="6943090" cy="2591435"/>
            <wp:effectExtent l="0" t="0" r="0" b="0"/>
            <wp:wrapSquare wrapText="bothSides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2773" cy="259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ind w:left="2880" w:firstLine="720"/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lab 4 v3 Algotester</w:t>
      </w:r>
    </w:p>
    <w:p>
      <w:pPr>
        <w:spacing w:after="0" w:line="240" w:lineRule="auto"/>
        <w:ind w:left="2880" w:firstLine="720"/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№5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6</w:t>
      </w:r>
    </w:p>
    <w:p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№3</w:t>
      </w:r>
    </w:p>
    <w:p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fldChar w:fldCharType="begin"/>
      </w:r>
      <w:r>
        <w:instrText xml:space="preserve"> HYPERLINK "https://algotester.com/en/ContestProblem/DisplayWithEditor/134646"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https://algotester.com/en/ContestProblem/DisplayWithEditor/134646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32893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lab 6 v3 Algotester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№6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 Class Practice Task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78130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42164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class practice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 xml:space="preserve">7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Self Practice Task (algotester)</w:t>
      </w:r>
    </w:p>
    <w:p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fldChar w:fldCharType="begin"/>
      </w:r>
      <w:r>
        <w:instrText xml:space="preserve"> HYPERLINK "https://algotester.com/en/ArchiveProblem/DisplayWithEditor/40120"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https://algotester.com/en/ArchiveProblem/DisplayWithEditor/40120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382385" cy="226758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2702" cy="22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self practice Algotester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№1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VNS Lab 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 год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 xml:space="preserve">Програма №2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8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8"/>
        </w:numPr>
        <w:spacing w:after="0" w:line="240" w:lineRule="auto"/>
        <w:ind w:left="72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 год 20 хв</w:t>
      </w:r>
    </w:p>
    <w:p>
      <w:pPr>
        <w:spacing w:after="0" w:line="24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 xml:space="preserve">Програма №3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9</w:t>
      </w:r>
    </w:p>
    <w:p>
      <w:pPr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Блок-схема 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2145030" cy="333248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5249" cy="33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67183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 1 год 20 хв</w:t>
      </w:r>
    </w:p>
    <w:p>
      <w:pPr>
        <w:spacing w:after="0" w:line="24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№4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             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 год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Algotester lab 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Планований час на реалізацію: 1 год 30 хв 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№6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реалізацію: 2 год 30 хв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№7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Self Practice Task (algotester)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реалізацію: 30 хв</w:t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3.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Конфігурація середовища до виконання завдань: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Додаткової конфігурації не потрібно.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color w:val="000000"/>
          <w:highlight w:val="white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№1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6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"https://github.com/artificial-intelligence-department/ai_programming_playground/blob/03d53b1e206a61cb78e147e079cd4de29df8d4f3/ai_12/yana_lebedynska/Epic5/vns_lab_6_v22_yana_lebedynska.cpp"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https://github.com/artificial-intelligence-department/ai_programming_playground/blob/03d53b1e206a61cb78e147e079cd4de29df8d4f3/ai_12/yana_lebedynska/Epic5/vns_lab_6_v22_yana_lebedynska.cpp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numberOfWordsBeginWithA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letter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letter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tolower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'a'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clear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//очищую слово, бо переходжу на наступне, є пробіл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letter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tolower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'a'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 string: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//щоб також оброблялись пробіли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numberOfWordsBeginWithA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"Number of words that begin with letter 'a' is: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код задачі lab 6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№2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8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"https://github.com/artificial-intelligence-department/ai_programming_playground/blob/03d53b1e206a61cb78e147e079cd4de29df8d4f3/ai_12/yana_lebedynska/Epic5/2vns_lab_8_v22_yana_lebedynska.cpp"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https://github.com/artificial-intelligence-department/ai_programming_playground/blob/03d53b1e206a61cb78e147e079cd4de29df8d4f3/ai_12/yana_lebedynska/Epic5/2vns_lab_8_v22_yana_lebedynska.cpp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middleName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numOfTechPassport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numOfRegistraionOffice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printInformation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auto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last name: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first name: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middle name: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middleName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car number: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technical passport number: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numOfTechPassport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num of registration office: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numOfRegistraionOffice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"---------------------------------------------------"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deleteFromOwner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numberOfCarToDelete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auto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numberOfCarToDelete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erase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//тепер i вказує на наступний елемент після видаленого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auto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"owners.dat"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reinterpret_cast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"Error! File couldn't be opened."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"Lebedynska"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"Yana"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"Olexandrivna"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"BC4326"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232535577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"Brychko"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"Maria"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"Ihorivna"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"BC7455"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753855112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"OWNERS.dat"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auto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reinterpret_cast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list before editing"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printInformation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CarNumToDelete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car number to delete: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CarNumToDelete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deleteFromOwner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CarNumToDelete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list after deleting"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printInformation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newOwner1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"Borsch"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"Anastasia"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"Ihorivna"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"BC1199"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243647999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OwnerOfCar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newOwner2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"Yankiv"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"Olesia"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"Semenivna"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"BC4312"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655578000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lastNameToInsertBefore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last name from list to insert before two new owners: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lastNameToInsertBefore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lastNameToInsertBefore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newOwner1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newOwner2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list after adding new owners: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printInformation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carOwners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  <w:i/>
          <w:color w:val="000000"/>
        </w:rPr>
      </w:pPr>
      <w:bookmarkStart w:id="0" w:name="_gjdgxs" w:colFirst="0" w:colLast="0"/>
      <w:bookmarkEnd w:id="0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lab 8</w:t>
      </w:r>
    </w:p>
    <w:p/>
    <w:p/>
    <w:p/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№3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9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"https://github.com/artificial-intelligence-department/ai_programming_playground/blob/03d53b1e206a61cb78e147e079cd4de29df8d4f3/ai_12/yana_lebedynska/Epic5/vns_lab_9_v22_yana_lebedynska.cpp"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https://github.com/artificial-intelligence-department/ai_programming_playground/blob/03d53b1e206a61cb78e147e079cd4de29df8d4f3/ai_12/yana_lebedynska/Epic5/vns_lab_9_v22_yana_lebedynska.cpp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&lt;cstring&gt;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countOfConsonants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isalpha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strchr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"aeiouAEIOU"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"F1.txt"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"My name is Yana"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"Student"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"Programming is my passion"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"Christmas is coming"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"AI"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"Let is snow"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"Some information"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great Gatsby"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"Winter"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"Night"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"F1.txt"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"F2.txt"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currentNumberOfWord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maximum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 поки зчитка з файлу успішна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"Read: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oneWord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true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 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oneWord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false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oneWord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currentNumberOfWord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numberOfConsonants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countOfConsonants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numberOfConsonants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maximum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maximum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numberOfConsonants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currentNumberOfWord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"F2.txt"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number of word with the biggest count of consonants: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1" w:name="_sejjaqsghq66" w:colFirst="0" w:colLast="0"/>
      <w:bookmarkEnd w:id="1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lab 9</w:t>
      </w: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EA9999"/>
        </w:rPr>
      </w:pPr>
    </w:p>
    <w:p>
      <w:pPr>
        <w:rPr>
          <w:rFonts w:ascii="Times New Roman" w:hAnsi="Times New Roman" w:eastAsia="Times New Roman" w:cs="Times New Roman"/>
          <w:b/>
          <w:shd w:val="clear" w:fill="EA9999"/>
        </w:rPr>
      </w:pPr>
    </w:p>
    <w:p>
      <w:pPr>
        <w:rPr>
          <w:rFonts w:ascii="Times New Roman" w:hAnsi="Times New Roman" w:eastAsia="Times New Roman" w:cs="Times New Roman"/>
          <w:b/>
          <w:shd w:val="clear" w:fill="EA9999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№4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 4 v3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"https://github.com/artificial-intelligence-department/ai_programming_playground/blob/03d53b1e206a61cb78e147e079cd4de29df8d4f3/ai_12/yana_lebedynska/Epic5/algotester_lab_4_yana_lebedynska.cpp"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https://github.com/artificial-intelligence-department/ai_programming_playground/blob/03d53b1e206a61cb78e147e079cd4de29df8d4f3/ai_12/yana_lebedynska/Epic5/algotester_lab_4_yana_lebedynska.cpp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&lt;algorithm&gt;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&lt;unordered_set&gt;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unsigned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unsigned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unsigned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unsigned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unsigned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%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greater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unsigned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remainder2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auto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unique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erase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unsigned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2" w:name="_30j0zll" w:colFirst="0" w:colLast="0"/>
      <w:bookmarkEnd w:id="2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algotester lab4 v3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06666"/>
          <w:rtl w:val="0"/>
        </w:rPr>
        <w:t>Завдання №5</w:t>
      </w:r>
      <w:r>
        <w:rPr>
          <w:rFonts w:ascii="Times New Roman" w:hAnsi="Times New Roman" w:eastAsia="Times New Roman" w:cs="Times New Roman"/>
          <w:shd w:val="clear" w:fill="E06666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 xml:space="preserve">  </w:t>
      </w:r>
      <w:r>
        <w:rPr>
          <w:rFonts w:ascii="Times New Roman" w:hAnsi="Times New Roman" w:eastAsia="Times New Roman" w:cs="Times New Roman"/>
          <w:i/>
          <w:sz w:val="26"/>
          <w:szCs w:val="26"/>
          <w:rtl w:val="0"/>
        </w:rPr>
        <w:t>Algotester lab6 v3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"https://github.com/artificial-intelligence-department/ai_programming_playground/blob/03d53b1e206a61cb78e147e079cd4de29df8d4f3/ai_12/yana_lebedynska/Epic5/algotester_lab_6_yana_lebedynska.cpp"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https://github.com/artificial-intelligence-department/ai_programming_playground/blob/03d53b1e206a61cb78e147e079cd4de29df8d4f3/ai_12/yana_lebedynska/Epic5/algotester_lab_6_yana_lebedynska.cpp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&lt;algorithm&gt;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&lt;unordered_set&gt;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CellCheck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'0'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unordered_set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possibleNums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possibleNums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'0'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possibleNums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erase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possibleNums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erase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totalResult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possibleNums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possibleNums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totalResult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totalResult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totalResult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totalResult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"1"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CellCheck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3" w:name="_1fob9te" w:colFirst="0" w:colLast="0"/>
      <w:bookmarkEnd w:id="3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algotester lab 6 v3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EA9999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№6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"https://github.com/artificial-intelligence-department/ai_programming_playground/blob/03d53b1e206a61cb78e147e079cd4de29df8d4f3/ai_12/yana_lebedynska/Epic5/practice_class_task_yana_lebedynska.cpp"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https://github.com/artificial-intelligence-department/ai_programming_playground/blob/03d53b1e206a61cb78e147e079cd4de29df8d4f3/ai_12/yana_lebedynska/Epic5/practice_class_task_yana_lebedynska.cpp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enum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"Error! (File couldn't be open)"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"Error! (Content couldn't be written to file)"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copy_file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"Error! (File couldn't be open)"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"Error! (File couldn't be opened)"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rdbuf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"Error! (Coping isn't done)"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name of file you want to copy here -&gt; 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information you want to write to the file here -&gt;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resultOf1Operation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resultOf1Operation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"Success!"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name of file you want to copy information in here -&gt;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resultOf2Operation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copy_file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fileNameToCopy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fileNameInWhichCopy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resultOf2Operation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"Success!"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4" w:name="_3znysh7" w:colFirst="0" w:colLast="0"/>
      <w:bookmarkEnd w:id="4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class practice</w:t>
      </w: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06666"/>
          <w:rtl w:val="0"/>
        </w:rPr>
        <w:t>Завдання №7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Self Practice Task (Algotester)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"https://github.com/artificial-intelligence-department/ai_programming_playground/blob/03d53b1e206a61cb78e147e079cd4de29df8d4f3/ai_12/yana_lebedynska/Epic5/practice_self_task_yana_lebedynska.cpp"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https://github.com/artificial-intelligence-department/ai_programming_playground/blob/03d53b1e206a61cb78e147e079cd4de29df8d4f3/ai_12/yana_lebedynska/Epic5/practice_self_task_yana_lebedynska.cpp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&lt;set&gt;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set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LETTERS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letter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LETTERS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letter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LETTERS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ind w:left="2880" w:firstLine="0"/>
        <w:jc w:val="left"/>
        <w:rPr>
          <w:rFonts w:ascii="Times New Roman" w:hAnsi="Times New Roman" w:eastAsia="Times New Roman" w:cs="Times New Roman"/>
        </w:rPr>
      </w:pPr>
      <w:bookmarkStart w:id="5" w:name="_2et92p0" w:colFirst="0" w:colLast="0"/>
      <w:bookmarkEnd w:id="5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self practice (algotester)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витрачений час: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№1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6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Результат програми: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5991225" cy="790575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робота програми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1 год 20 хв</w:t>
      </w: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№2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8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Робота програми: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33782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27178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результат програми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завдання: 1 год 30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№3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9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програма: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29718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завдання: 1 год 45 хв</w:t>
      </w: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№4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lab4 v3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Input: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2114550" cy="3905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2314575" cy="47625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Evidences: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144780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8128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 1 год 30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№4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6 v3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Input: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981075" cy="2095500"/>
            <wp:effectExtent l="0" t="0" r="0" b="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762000" cy="1609725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Evidences: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736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1778000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2 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№6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Class Practice Task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15240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114300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1 год 40 хв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№7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Self Practice Task (Algotester)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1962150" cy="600075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Evidences: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3810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520700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30 хв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id="6" w:name="_tyjcwt" w:colFirst="0" w:colLast="0"/>
      <w:bookmarkEnd w:id="6"/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id="7" w:name="_3dy6vkm" w:colFirst="0" w:colLast="0"/>
      <w:bookmarkEnd w:id="7"/>
      <w:r>
        <w:rPr>
          <w:rFonts w:ascii="Times New Roman" w:hAnsi="Times New Roman" w:eastAsia="Times New Roman" w:cs="Times New Roman"/>
          <w:b/>
          <w:color w:val="000000"/>
          <w:rtl w:val="0"/>
        </w:rPr>
        <w:t>Робота команди: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>Міти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3543300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2908300"/>
            <wp:effectExtent l="0" t="0" r="0" b="0"/>
            <wp:docPr id="9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5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35433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  <w:rtl w:val="0"/>
        </w:rPr>
        <w:t>скріни мітів у зумі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>Трелло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3530600"/>
            <wp:effectExtent l="0" t="0" r="0" b="0"/>
            <wp:docPr id="2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  <w:rtl w:val="0"/>
        </w:rPr>
        <w:t>скрін робочої області в трелло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 xml:space="preserve">Пул-реквест: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fldChar w:fldCharType="begin"/>
      </w:r>
      <w:r>
        <w:instrText xml:space="preserve"> HYPERLINK "https://github.com/artificial-intelligence-department/ai_programming_playground/pull/704/commits" \h </w:instrText>
      </w:r>
      <w:r>
        <w:fldChar w:fldCharType="separate"/>
      </w:r>
      <w:r>
        <w:rPr>
          <w:rFonts w:ascii="Times New Roman" w:hAnsi="Times New Roman" w:eastAsia="Times New Roman" w:cs="Times New Roman"/>
          <w:b/>
          <w:color w:val="1155CC"/>
          <w:sz w:val="24"/>
          <w:szCs w:val="24"/>
          <w:highlight w:val="white"/>
          <w:u w:val="single"/>
          <w:rtl w:val="0"/>
        </w:rPr>
        <w:t>https://github.com/artificial-intelligence-department/ai_programming_playground/pull/704/commits</w:t>
      </w:r>
      <w:r>
        <w:rPr>
          <w:rFonts w:ascii="Times New Roman" w:hAnsi="Times New Roman" w:eastAsia="Times New Roman" w:cs="Times New Roman"/>
          <w:b/>
          <w:color w:val="1155CC"/>
          <w:sz w:val="24"/>
          <w:szCs w:val="24"/>
          <w:highlight w:val="white"/>
          <w:u w:val="single"/>
          <w:rtl w:val="0"/>
        </w:rPr>
        <w:fldChar w:fldCharType="end"/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14732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4619625" cy="714375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  <w:rtl w:val="0"/>
        </w:rPr>
        <w:t>коментар до пул-реквесту в гітХабі</w:t>
      </w:r>
    </w:p>
    <w:p>
      <w:pPr>
        <w:jc w:val="left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Протягом епіка 5 я змогла набути навиків роботи з файлами в різних аспектах. Також навчилась працювати з символьними і рядковими змінними. Поверхнево ознайомилась зі стеком і методом його роботи. Практично закріпила всі набуті нові знання.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8BD3F2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jpe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2023-12-22T13:34:40Z</dcterms:created>
  <dc:creator>admin</dc:creator>
  <cp:lastModifiedBy>admin</cp:lastModifiedBy>
  <dcterms:modified xsi:type="dcterms:W3CDTF">2023-12-22T13:35:23Z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1FB76C7A10BF404F8AAA2BA3A7939E33</vt:lpwstr>
  </property>
</Properties>
</file>