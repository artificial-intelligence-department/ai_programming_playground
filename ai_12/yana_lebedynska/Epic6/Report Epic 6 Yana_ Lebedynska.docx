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Міністерство освіти і науки України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Кафедра систем штучного інтелекту</w:t>
      </w:r>
    </w:p>
    <w:p>
      <w:pPr>
        <w:jc w:val="center"/>
        <w:rPr>
          <w:rFonts w:ascii="Times New Roman" w:hAnsi="Times New Roman" w:eastAsia="Times New Roman" w:cs="Times New Roman"/>
        </w:rPr>
      </w:pPr>
      <w:r>
        <w:rPr>
          <w:rFonts w:ascii="SimSun" w:hAnsi="SimSun" w:eastAsia="SimSun" w:cs="SimSun"/>
          <w:b w:val="0"/>
          <w:bCs w:val="0"/>
          <w:sz w:val="24"/>
          <w:szCs w:val="24"/>
          <w:bdr w:val="none" w:color="auto" w:sz="0" w:space="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1762125</wp:posOffset>
            </wp:positionH>
            <wp:positionV relativeFrom="paragraph">
              <wp:posOffset>95250</wp:posOffset>
            </wp:positionV>
            <wp:extent cx="2714625" cy="2571750"/>
            <wp:effectExtent l="0" t="0" r="3175" b="6350"/>
            <wp:wrapSquare wrapText="bothSides"/>
            <wp:docPr id="37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</w:rPr>
        <w:drawing>
          <wp:inline distT="114300" distB="114300" distL="114300" distR="114300">
            <wp:extent cx="2611120" cy="2492375"/>
            <wp:effectExtent l="0" t="0" r="0" b="0"/>
            <wp:docPr id="7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1592" cy="249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560"/>
        <w:rPr>
          <w:rFonts w:ascii="Times New Roman" w:hAnsi="Times New Roman" w:eastAsia="Times New Roman" w:cs="Times New Roman"/>
        </w:rPr>
      </w:pPr>
    </w:p>
    <w:p>
      <w:pPr>
        <w:ind w:right="140"/>
        <w:rPr>
          <w:rFonts w:ascii="Times New Roman" w:hAnsi="Times New Roman" w:eastAsia="Times New Roman" w:cs="Times New Roman"/>
        </w:rPr>
      </w:pP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54"/>
          <w:szCs w:val="54"/>
          <w:u w:val="none"/>
          <w:vertAlign w:val="baseline"/>
        </w:rPr>
        <w:t>Звіт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 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про виконання лабораторних та практичних робіт блоку № 6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На тему:  «Динамічні структури (Черга, Стек, Списки, Дерево). Алгоритми обробки динамічних структур.»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6"/>
          <w:szCs w:val="26"/>
          <w:u w:val="none"/>
          <w:vertAlign w:val="baseline"/>
        </w:rPr>
        <w:t xml:space="preserve">з дисципліни: 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«Мови та парадигми програмування»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до: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ВНС Лабораторної Роботи № 10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Алготестер Лабораторної Роботи № 5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Алготестер Лабораторної Роботи № 7-8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Практичних Робіт № 6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Виконала:</w:t>
      </w: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студент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ка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групи ШІ-12</w:t>
      </w:r>
    </w:p>
    <w:p>
      <w:pPr>
        <w:spacing w:line="240" w:lineRule="auto"/>
        <w:jc w:val="right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14:textFill>
            <w14:solidFill>
              <w14:schemeClr w14:val="tx1"/>
            </w14:solidFill>
          </w14:textFill>
        </w:rPr>
      </w:pPr>
      <w:bookmarkStart w:id="12" w:name="_GoBack"/>
      <w:bookmarkEnd w:id="12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rtl w:val="0"/>
          <w14:textFill>
            <w14:solidFill>
              <w14:schemeClr w14:val="tx1"/>
            </w14:solidFill>
          </w14:textFill>
        </w:rPr>
        <w:t>Лебединська Яна Олександрівна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i/>
          <w:color w:val="000000"/>
          <w:rtl w:val="0"/>
        </w:rPr>
        <w:t>Тема роботи: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  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color w:val="374151"/>
          <w:sz w:val="24"/>
          <w:szCs w:val="24"/>
          <w:rtl w:val="0"/>
        </w:rPr>
        <w:t>Огляд основних принципів динамічних структур даних.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ascii="Times New Roman" w:hAnsi="Times New Roman" w:eastAsia="Times New Roman" w:cs="Times New Roman"/>
          <w:color w:val="374151"/>
          <w:sz w:val="24"/>
          <w:szCs w:val="24"/>
          <w:rtl w:val="0"/>
        </w:rPr>
        <w:t>Переваги використання списків, бінарних дерев та стеків у порівнянні з іншими структурами. Реалізація однонаправлених та двонаправлених списків. Використання стеку для реалізації алгоритмів та структурних рішень. Визначення оптимальних випадків для використання кожної структури.</w:t>
      </w:r>
    </w:p>
    <w:p>
      <w:pPr>
        <w:pStyle w:val="2"/>
        <w:rPr>
          <w:rFonts w:ascii="Times New Roman" w:hAnsi="Times New Roman" w:eastAsia="Times New Roman" w:cs="Times New Roman"/>
          <w:b/>
          <w:i/>
          <w:color w:val="000000"/>
        </w:rPr>
      </w:pPr>
      <w:r>
        <w:rPr>
          <w:rFonts w:ascii="Times New Roman" w:hAnsi="Times New Roman" w:eastAsia="Times New Roman" w:cs="Times New Roman"/>
          <w:b/>
          <w:i/>
          <w:color w:val="000000"/>
          <w:rtl w:val="0"/>
        </w:rPr>
        <w:t>Мета роботи: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374151"/>
          <w:sz w:val="24"/>
          <w:szCs w:val="24"/>
          <w:rtl w:val="0"/>
        </w:rPr>
        <w:t xml:space="preserve">Дослідження та систематизація інформації щодо динамічних структур даних, зокрема списків, бінарних дерев та стеків, та розгляд їхніх алгоритмів обробки. Розкриття основних принципів реалізації цих структур, вивчення їхніх переваг та недоліків, а також дослідження алгоритмів обробки даних структур, зокрема в контексті бінарних дерев. </w:t>
      </w:r>
    </w:p>
    <w:p>
      <w:pPr>
        <w:pStyle w:val="2"/>
        <w:rPr>
          <w:rFonts w:ascii="Times New Roman" w:hAnsi="Times New Roman" w:eastAsia="Times New Roman" w:cs="Times New Roman"/>
          <w:b/>
          <w:i/>
          <w:color w:val="000000"/>
        </w:rPr>
      </w:pPr>
      <w:r>
        <w:rPr>
          <w:rFonts w:ascii="Times New Roman" w:hAnsi="Times New Roman" w:eastAsia="Times New Roman" w:cs="Times New Roman"/>
          <w:b/>
          <w:i/>
          <w:color w:val="000000"/>
          <w:rtl w:val="0"/>
        </w:rPr>
        <w:t>Теоретичні відомості:</w:t>
      </w:r>
    </w:p>
    <w:p>
      <w:pPr>
        <w:numPr>
          <w:ilvl w:val="0"/>
          <w:numId w:val="1"/>
        </w:numPr>
        <w:spacing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Теоретичні відомості з переліком важливих тем: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№1: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Однозв’язні списки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Двозв’язні списки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Бінарні дерева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Стек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Індивідуальний план опрацювання теорії: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val="clear" w:fill="auto"/>
          <w:vertAlign w:val="baseline"/>
          <w:rtl w:val="0"/>
        </w:rPr>
        <w:t>Тема №1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hd w:val="clear" w:fill="D9D2E9"/>
          <w:rtl w:val="0"/>
        </w:rPr>
        <w:t xml:space="preserve">Однозв’язні списки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>
        <w:fldChar w:fldCharType="begin"/>
      </w:r>
      <w:r>
        <w:instrText xml:space="preserve"> HYPERLINK "https://www.youtube.com/watch?v=-25REjF_atI"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139 ⦁ ADT ⦁ Однозв'язний список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Що таке однозв’язний список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Особливості роботи з ним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Реалізація структури вузла однозв’язного списку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09.12.23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10.12.23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по темі зроблено конспект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sz w:val="24"/>
          <w:szCs w:val="24"/>
          <w:u w:val="no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val="clear" w:fill="auto"/>
          <w:vertAlign w:val="baseline"/>
          <w:rtl w:val="0"/>
        </w:rPr>
        <w:t>Тема №2:</w:t>
      </w:r>
      <w:r>
        <w:rPr>
          <w:rFonts w:ascii="Times New Roman" w:hAnsi="Times New Roman" w:eastAsia="Times New Roman" w:cs="Times New Roman"/>
          <w:sz w:val="24"/>
          <w:szCs w:val="24"/>
          <w:shd w:val="clear" w:fill="D9D2E9"/>
          <w:rtl w:val="0"/>
        </w:rPr>
        <w:t>Двозв’язні списки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fldChar w:fldCharType="begin"/>
      </w:r>
      <w:r>
        <w:instrText xml:space="preserve"> HYPERLINK "https://www.youtube.com/watch?v=QLzu2-_QFoE&amp;t=1971s"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140 ⦁ ADT ⦁ Двозв'язний список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таке двозв’язний список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Особливості роботи з ним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Реалізація структури вузла двозв’язного списку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10.12.23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10.12.23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По темі зроблено конспект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  <w:u w:val="singl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4"/>
          <w:szCs w:val="24"/>
          <w:u w:val="single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val="clear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sz w:val="24"/>
          <w:szCs w:val="24"/>
          <w:shd w:val="clear" w:fill="D9D2E9"/>
          <w:rtl w:val="0"/>
        </w:rPr>
        <w:t>Бінарні дерева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fldChar w:fldCharType="begin"/>
      </w:r>
      <w:r>
        <w:instrText xml:space="preserve"> HYPERLINK "https://www.youtube.com/watch?v=qBFzNW0ALxQ&amp;t=1495s"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144 ⦁ ADT ⦁ Бінарне дерево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таке бінарне дерево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особливості роботи з бінарними деревами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реалізація структури вузла бінарного дерева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10.12.23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11.12.23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по темі зроблено конспект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sz w:val="24"/>
          <w:szCs w:val="24"/>
          <w:u w:val="no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val="clear" w:fill="auto"/>
          <w:vertAlign w:val="baseline"/>
          <w:rtl w:val="0"/>
        </w:rPr>
        <w:t>Тема №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>4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:  </w:t>
      </w:r>
      <w:r>
        <w:rPr>
          <w:rFonts w:ascii="Times New Roman" w:hAnsi="Times New Roman" w:eastAsia="Times New Roman" w:cs="Times New Roman"/>
          <w:sz w:val="24"/>
          <w:szCs w:val="24"/>
          <w:shd w:val="clear" w:fill="D9D2E9"/>
          <w:rtl w:val="0"/>
        </w:rPr>
        <w:t>Стек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fldChar w:fldCharType="begin"/>
      </w:r>
      <w:r>
        <w:instrText xml:space="preserve"> HYPERLINK "https://acode.com.ua/urok-111-stek-i-kupa/" \h </w:instrText>
      </w:r>
      <w:r>
        <w:fldChar w:fldCharType="separate"/>
      </w:r>
      <w:r>
        <w:rPr>
          <w:color w:val="1155CC"/>
          <w:sz w:val="24"/>
          <w:szCs w:val="24"/>
          <w:u w:val="single"/>
          <w:rtl w:val="0"/>
        </w:rPr>
        <w:t>https://acode.com.ua/urok-111-stek-i-kupa/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  <w:r>
        <w:rPr>
          <w:sz w:val="24"/>
          <w:szCs w:val="24"/>
          <w:rtl w:val="0"/>
        </w:rPr>
        <w:t xml:space="preserve"> (</w:t>
      </w:r>
      <w:r>
        <w:rPr>
          <w:b/>
          <w:sz w:val="24"/>
          <w:szCs w:val="24"/>
          <w:rtl w:val="0"/>
        </w:rPr>
        <w:t>стаття</w:t>
      </w:r>
      <w:r>
        <w:rPr>
          <w:sz w:val="24"/>
          <w:szCs w:val="24"/>
          <w:rtl w:val="0"/>
        </w:rPr>
        <w:t>)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fldChar w:fldCharType="begin"/>
      </w:r>
      <w:r>
        <w:instrText xml:space="preserve"> HYPERLINK "https://www.youtube.com/watch?v=ZYvYISxaNL0" \h </w:instrText>
      </w:r>
      <w:r>
        <w:fldChar w:fldCharType="separate"/>
      </w:r>
      <w:r>
        <w:rPr>
          <w:color w:val="1155CC"/>
          <w:sz w:val="24"/>
          <w:szCs w:val="24"/>
          <w:u w:val="single"/>
          <w:rtl w:val="0"/>
        </w:rPr>
        <w:t>https://www.youtube.com/watch?v=ZYvYISxaNL0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  <w:r>
        <w:rPr>
          <w:sz w:val="24"/>
          <w:szCs w:val="24"/>
          <w:rtl w:val="0"/>
        </w:rPr>
        <w:t xml:space="preserve"> (</w:t>
      </w:r>
      <w:r>
        <w:rPr>
          <w:b/>
          <w:sz w:val="24"/>
          <w:szCs w:val="24"/>
          <w:rtl w:val="0"/>
        </w:rPr>
        <w:t>відео</w:t>
      </w:r>
      <w:r>
        <w:rPr>
          <w:sz w:val="24"/>
          <w:szCs w:val="24"/>
          <w:rtl w:val="0"/>
        </w:rPr>
        <w:t>)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таке стек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особливості стеку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робота зі стеком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11.12.23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11.12.23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По темі зроблено конспект.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>Тема №5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:  </w:t>
      </w:r>
      <w:r>
        <w:rPr>
          <w:rFonts w:ascii="Times New Roman" w:hAnsi="Times New Roman" w:eastAsia="Times New Roman" w:cs="Times New Roman"/>
          <w:sz w:val="24"/>
          <w:szCs w:val="24"/>
          <w:shd w:val="clear" w:fill="D9D2E9"/>
          <w:rtl w:val="0"/>
        </w:rPr>
        <w:t>Класи. Шаблони класів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Джерела Інформації: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>
        <w:fldChar w:fldCharType="begin"/>
      </w:r>
      <w:r>
        <w:instrText xml:space="preserve"> HYPERLINK "https://www.youtube.com/watch?v=CUGTegwAwz4" \h </w:instrText>
      </w:r>
      <w:r>
        <w:fldChar w:fldCharType="separate"/>
      </w:r>
      <w:r>
        <w:rPr>
          <w:color w:val="1155CC"/>
          <w:sz w:val="24"/>
          <w:szCs w:val="24"/>
          <w:u w:val="single"/>
          <w:rtl w:val="0"/>
        </w:rPr>
        <w:t>https://www.youtube.com/watch?v=CUGTegwAwz4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  <w:r>
        <w:rPr>
          <w:sz w:val="24"/>
          <w:szCs w:val="24"/>
          <w:rtl w:val="0"/>
        </w:rPr>
        <w:t xml:space="preserve"> (</w:t>
      </w:r>
      <w:r>
        <w:rPr>
          <w:b/>
          <w:sz w:val="24"/>
          <w:szCs w:val="24"/>
          <w:rtl w:val="0"/>
        </w:rPr>
        <w:t>відео</w:t>
      </w:r>
      <w:r>
        <w:rPr>
          <w:sz w:val="24"/>
          <w:szCs w:val="24"/>
          <w:rtl w:val="0"/>
        </w:rPr>
        <w:t>)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>
        <w:fldChar w:fldCharType="begin"/>
      </w:r>
      <w:r>
        <w:instrText xml:space="preserve"> HYPERLINK "https://acode.com.ua/urok-121-klasy-ob-yekty-i-metody/" \h </w:instrText>
      </w:r>
      <w:r>
        <w:fldChar w:fldCharType="separate"/>
      </w:r>
      <w:r>
        <w:rPr>
          <w:color w:val="1155CC"/>
          <w:sz w:val="24"/>
          <w:szCs w:val="24"/>
          <w:u w:val="single"/>
          <w:rtl w:val="0"/>
        </w:rPr>
        <w:t>https://acode.com.ua/urok-121-klasy-ob-yekty-i-metody/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  <w:r>
        <w:rPr>
          <w:sz w:val="24"/>
          <w:szCs w:val="24"/>
          <w:rtl w:val="0"/>
        </w:rPr>
        <w:t xml:space="preserve"> (</w:t>
      </w:r>
      <w:r>
        <w:rPr>
          <w:b/>
          <w:sz w:val="24"/>
          <w:szCs w:val="24"/>
          <w:rtl w:val="0"/>
        </w:rPr>
        <w:t>стаття</w:t>
      </w:r>
      <w:r>
        <w:rPr>
          <w:sz w:val="24"/>
          <w:szCs w:val="24"/>
          <w:rtl w:val="0"/>
        </w:rPr>
        <w:t>)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>
        <w:fldChar w:fldCharType="begin"/>
      </w:r>
      <w:r>
        <w:instrText xml:space="preserve"> HYPERLINK "https://acode.com.ua/urok-183-shablony-klasiv/" \h </w:instrText>
      </w:r>
      <w:r>
        <w:fldChar w:fldCharType="separate"/>
      </w:r>
      <w:r>
        <w:rPr>
          <w:color w:val="1155CC"/>
          <w:sz w:val="24"/>
          <w:szCs w:val="24"/>
          <w:u w:val="single"/>
          <w:rtl w:val="0"/>
        </w:rPr>
        <w:t>https://acode.com.ua/urok-183-shablony-klasiv/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  <w:r>
        <w:rPr>
          <w:sz w:val="24"/>
          <w:szCs w:val="24"/>
          <w:rtl w:val="0"/>
        </w:rPr>
        <w:t xml:space="preserve">  (</w:t>
      </w:r>
      <w:r>
        <w:rPr>
          <w:b/>
          <w:sz w:val="24"/>
          <w:szCs w:val="24"/>
          <w:rtl w:val="0"/>
        </w:rPr>
        <w:t>стаття</w:t>
      </w:r>
      <w:r>
        <w:rPr>
          <w:sz w:val="24"/>
          <w:szCs w:val="24"/>
          <w:rtl w:val="0"/>
        </w:rPr>
        <w:t>)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таке класи та шаблони класів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таке конструктор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чим зручніші шаблони класів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реалізації класів та шаблонів класів</w:t>
      </w:r>
    </w:p>
    <w:p>
      <w:pPr>
        <w:spacing w:after="0" w:line="240" w:lineRule="auto"/>
        <w:ind w:left="216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Статус: Ознайомлена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Початок опрацювання теми: 09.12.23  </w:t>
      </w:r>
    </w:p>
    <w:p>
      <w:pPr>
        <w:numPr>
          <w:ilvl w:val="1"/>
          <w:numId w:val="2"/>
        </w:numPr>
        <w:spacing w:after="0" w:line="240" w:lineRule="auto"/>
        <w:ind w:left="1440" w:hanging="360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Звершення опрацювання теми: 09.12.23</w:t>
      </w:r>
    </w:p>
    <w:p>
      <w:pPr>
        <w:spacing w:after="0" w:line="240" w:lineRule="auto"/>
        <w:ind w:left="0" w:firstLine="0"/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2"/>
        <w:rPr>
          <w:rFonts w:ascii="Times New Roman" w:hAnsi="Times New Roman" w:eastAsia="Times New Roman" w:cs="Times New Roman"/>
          <w:b/>
          <w:i/>
          <w:color w:val="000000"/>
        </w:rPr>
      </w:pPr>
      <w:r>
        <w:rPr>
          <w:rFonts w:ascii="Times New Roman" w:hAnsi="Times New Roman" w:eastAsia="Times New Roman" w:cs="Times New Roman"/>
          <w:b/>
          <w:i/>
          <w:color w:val="000000"/>
          <w:rtl w:val="0"/>
        </w:rPr>
        <w:t>Виконання роботи: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Опрацювання завдання та вимог до програм та середовища: 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8E7CC3"/>
          <w:rtl w:val="0"/>
        </w:rPr>
        <w:t>Завдання №1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: VNS Lab 10</w:t>
      </w:r>
    </w:p>
    <w:p>
      <w:pPr>
        <w:numPr>
          <w:ilvl w:val="0"/>
          <w:numId w:val="3"/>
        </w:numPr>
        <w:spacing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№22</w:t>
      </w:r>
    </w:p>
    <w:p>
      <w:pPr>
        <w:numPr>
          <w:ilvl w:val="0"/>
          <w:numId w:val="3"/>
        </w:numPr>
        <w:spacing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постановка завдання: </w:t>
      </w:r>
    </w:p>
    <w:p>
      <w:pPr>
        <w:spacing w:after="0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5346700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2717800"/>
            <wp:effectExtent l="0" t="0" r="0" b="0"/>
            <wp:docPr id="2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901700"/>
            <wp:effectExtent l="0" t="0" r="0" b="0"/>
            <wp:docPr id="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 xml:space="preserve">                                                           умова завдання lab 10 v22</w:t>
      </w: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8E7CC3"/>
          <w:rtl w:val="0"/>
        </w:rPr>
        <w:t>Завдання №2</w:t>
      </w:r>
      <w:r>
        <w:rPr>
          <w:rFonts w:ascii="Times New Roman" w:hAnsi="Times New Roman" w:eastAsia="Times New Roman" w:cs="Times New Roman"/>
          <w:sz w:val="24"/>
          <w:szCs w:val="24"/>
          <w:shd w:val="clear" w:fill="8E7CC3"/>
          <w:rtl w:val="0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Algotester lab 5</w:t>
      </w:r>
    </w:p>
    <w:p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№3</w:t>
      </w:r>
    </w:p>
    <w:p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постановка завдання: </w:t>
      </w:r>
      <w:r>
        <w:fldChar w:fldCharType="begin"/>
      </w:r>
      <w:r>
        <w:instrText xml:space="preserve"> HYPERLINK "https://algotester.com/en/ContestProblem/DisplayWithEditor/134644"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t>https://algotester.com/en/ContestProblem/DisplayWithEditor/134644</w:t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fldChar w:fldCharType="end"/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2641600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firstLine="0"/>
        <w:rPr>
          <w:sz w:val="24"/>
          <w:szCs w:val="24"/>
        </w:rPr>
      </w:pPr>
    </w:p>
    <w:p>
      <w:pPr>
        <w:spacing w:after="0" w:line="240" w:lineRule="auto"/>
        <w:ind w:left="2880" w:firstLine="0"/>
        <w:jc w:val="both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умова завдання lab 5 v3 algotester</w:t>
      </w:r>
    </w:p>
    <w:p>
      <w:pPr>
        <w:spacing w:after="0" w:line="240" w:lineRule="auto"/>
        <w:ind w:left="0" w:firstLine="0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8E7CC3"/>
          <w:rtl w:val="0"/>
        </w:rPr>
        <w:t>Завдання №3</w:t>
      </w:r>
      <w:r>
        <w:rPr>
          <w:rFonts w:ascii="Times New Roman" w:hAnsi="Times New Roman" w:eastAsia="Times New Roman" w:cs="Times New Roman"/>
          <w:sz w:val="24"/>
          <w:szCs w:val="24"/>
          <w:shd w:val="clear" w:fill="8E7CC3"/>
          <w:rtl w:val="0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Algotester lab 7_8</w:t>
      </w:r>
    </w:p>
    <w:p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№3</w:t>
      </w:r>
    </w:p>
    <w:p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постановка завдання: </w:t>
      </w:r>
      <w:r>
        <w:fldChar w:fldCharType="begin"/>
      </w:r>
      <w:r>
        <w:instrText xml:space="preserve"> HYPERLINK "https://algotester.com/en/ContestProblem/DisplayWithEditor/134649"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t>https://algotester.com/en/ContestProblem/DisplayWithEditor/134649</w:t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fldChar w:fldCharType="end"/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6299835" cy="3035300"/>
            <wp:effectExtent l="0" t="0" r="0" b="0"/>
            <wp:docPr id="1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умова завдання lab 7_8 v3 algotester</w:t>
      </w:r>
    </w:p>
    <w:p>
      <w:pPr>
        <w:spacing w:after="0" w:line="240" w:lineRule="auto"/>
        <w:ind w:left="0" w:firstLine="0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spacing w:after="0" w:line="240" w:lineRule="auto"/>
        <w:ind w:left="0" w:firstLine="0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8E7CC3"/>
          <w:rtl w:val="0"/>
        </w:rPr>
        <w:t>Завдання №4</w:t>
      </w:r>
      <w:r>
        <w:rPr>
          <w:rFonts w:ascii="Times New Roman" w:hAnsi="Times New Roman" w:eastAsia="Times New Roman" w:cs="Times New Roman"/>
          <w:sz w:val="24"/>
          <w:szCs w:val="24"/>
          <w:shd w:val="clear" w:fill="8E7CC3"/>
          <w:rtl w:val="0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Class Practice Task 1</w:t>
      </w:r>
    </w:p>
    <w:p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без варіанту</w:t>
      </w:r>
    </w:p>
    <w:p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постановка завдання:</w:t>
      </w:r>
    </w:p>
    <w:p>
      <w:pPr>
        <w:spacing w:after="0" w:line="240" w:lineRule="auto"/>
        <w:ind w:left="720" w:firstLine="0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6299835" cy="2286000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720" w:firstLine="0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6299835" cy="16256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2880" w:firstLine="720"/>
        <w:jc w:val="left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умова задачі class practice 1</w:t>
      </w:r>
    </w:p>
    <w:p>
      <w:pPr>
        <w:spacing w:after="0" w:line="240" w:lineRule="auto"/>
        <w:ind w:left="2880" w:firstLine="720"/>
        <w:jc w:val="left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spacing w:after="0" w:line="240" w:lineRule="auto"/>
        <w:ind w:left="0" w:firstLine="0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8E7CC3"/>
          <w:rtl w:val="0"/>
        </w:rPr>
        <w:t>Завдання №5</w:t>
      </w:r>
      <w:r>
        <w:rPr>
          <w:rFonts w:ascii="Times New Roman" w:hAnsi="Times New Roman" w:eastAsia="Times New Roman" w:cs="Times New Roman"/>
          <w:sz w:val="24"/>
          <w:szCs w:val="24"/>
          <w:shd w:val="clear" w:fill="8E7CC3"/>
          <w:rtl w:val="0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Class Practice Task 2</w:t>
      </w:r>
    </w:p>
    <w:p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без варіанту</w:t>
      </w:r>
    </w:p>
    <w:p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постановка завдання: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3771900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16637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умова задачі class practice 2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8E7CC3"/>
          <w:rtl w:val="0"/>
        </w:rPr>
        <w:t>Завдання №6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: Class Practice Task 3</w:t>
      </w:r>
    </w:p>
    <w:p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Без варіанту</w:t>
      </w:r>
    </w:p>
    <w:p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постановка завдання: 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1752600"/>
            <wp:effectExtent l="0" t="0" r="0" b="0"/>
            <wp:docPr id="3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умова задачі class practice 3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8E7CC3"/>
          <w:rtl w:val="0"/>
        </w:rPr>
        <w:t>Завдання №7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: Class Practice Task 4</w:t>
      </w:r>
    </w:p>
    <w:p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Без варіанту</w:t>
      </w:r>
    </w:p>
    <w:p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постановка завдання: 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15875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умова задачі class practice 4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8E7CC3"/>
          <w:rtl w:val="0"/>
        </w:rPr>
        <w:t>Завдання №8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: Class Practice Task 5</w:t>
      </w:r>
    </w:p>
    <w:p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Без варіанту</w:t>
      </w:r>
    </w:p>
    <w:p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постановка завдання: 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3873500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умова задачі class practice 5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8E7CC3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8E7CC3"/>
          <w:rtl w:val="0"/>
        </w:rPr>
        <w:t>Завдання №</w:t>
      </w:r>
      <w:r>
        <w:rPr>
          <w:rFonts w:ascii="Times New Roman" w:hAnsi="Times New Roman" w:eastAsia="Times New Roman" w:cs="Times New Roman"/>
          <w:sz w:val="24"/>
          <w:szCs w:val="24"/>
          <w:shd w:val="clear" w:fill="8E7CC3"/>
          <w:rtl w:val="0"/>
        </w:rPr>
        <w:t xml:space="preserve">9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Self Practice Task (algotester)</w:t>
      </w:r>
    </w:p>
    <w:p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Без варіанту</w:t>
      </w:r>
    </w:p>
    <w:p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Постановка завдання: </w:t>
      </w:r>
      <w:r>
        <w:fldChar w:fldCharType="begin"/>
      </w:r>
      <w:r>
        <w:instrText xml:space="preserve"> HYPERLINK "https://algotester.com/en/ArchiveProblem/DisplayWithEditor/13"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t>https://algotester.com/en/ArchiveProblem/DisplayWithEditor/13</w:t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fldChar w:fldCharType="end"/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25654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умова задачі self practice Algotester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2.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Дизайн та планована оцінка часу виконання завдань: 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Програма №1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VNS Lab 10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Планований час на реалізацію: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1 год 20 хв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 xml:space="preserve">Програма №2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Algotester lab 5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numPr>
          <w:ilvl w:val="0"/>
          <w:numId w:val="8"/>
        </w:numPr>
        <w:spacing w:after="0" w:line="240" w:lineRule="auto"/>
        <w:ind w:left="72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Планований час на реалізацію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1 год </w:t>
      </w:r>
    </w:p>
    <w:p>
      <w:pPr>
        <w:spacing w:after="0" w:line="240" w:lineRule="auto"/>
        <w:ind w:lef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Програма №3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Algotester lab 7_8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Планований час на реалізацію 1 год 20 хв</w:t>
      </w:r>
    </w:p>
    <w:p>
      <w:pPr>
        <w:spacing w:after="0" w:line="240" w:lineRule="auto"/>
        <w:ind w:lef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Програма №4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Class Practice Task 1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 xml:space="preserve">                      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Планований час на реалізацію: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40 хв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Програма №5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Class Practice Task 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Планований час на реалізацію:  40 хв 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Програма №6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Class Practice Task 3</w:t>
      </w:r>
    </w:p>
    <w:p>
      <w:pPr>
        <w:spacing w:after="0" w:line="240" w:lineRule="auto"/>
        <w:ind w:left="0" w:firstLine="0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Планований час на реалізацію: 40 хв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Програма №6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Class Practice Task 4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Планований час на реалізацію: 40 хв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Програма №6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Class Practice Task 5</w:t>
      </w:r>
    </w:p>
    <w:p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Блок-схема 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5457825" cy="7277100"/>
            <wp:effectExtent l="0" t="0" r="0" b="0"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1924050" cy="697230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Планований час на реалізацію: 50 хв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Програма №7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Self Practice Task (algotester)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Планований час на реалізацію: 30 хв</w:t>
      </w:r>
    </w:p>
    <w:p>
      <w:pPr>
        <w:spacing w:after="0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3.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Конфігурація середовища до виконання завдань: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Додаткової конфігурації не потрібно.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color w:val="000000"/>
          <w:highlight w:val="white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Код програм з посиланням на зовнішні ресурси: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A9999"/>
          <w:rtl w:val="0"/>
        </w:rPr>
        <w:t>Завдання №1</w:t>
      </w:r>
      <w:r>
        <w:rPr>
          <w:rFonts w:ascii="Times New Roman" w:hAnsi="Times New Roman" w:eastAsia="Times New Roman" w:cs="Times New Roman"/>
          <w:shd w:val="clear" w:fill="EA9999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VNS Lab 10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"https://github.com/artificial-intelligence-department/ai_programming_playground/blob/19ea47eb24c5cba962322736e5741b0a3b302605/ai_12/yana_lebedynska/Epic6/vns_lab_10_v22_yana_lebedynska.cpp"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https://github.com/artificial-intelligence-department/ai_programming_playground/blob/19ea47eb24c5cba962322736e5741b0a3b302605/ai_12/yana_lebedynska/Epic6/vns_lab_10_v22_yana_lebedynska.cpp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&lt;fstream&gt;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&lt;cstring&gt;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&lt;string&gt;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struct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data;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previous;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next;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>//створення пустого списоку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createNewList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>//додавання елеемнту в кінець списку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element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newNode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Node;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strlen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(element)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strcpy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, element);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//копіює рядок element в newNode-&gt;data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(head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head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newNode;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previous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temporary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head;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temporary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temporary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temporary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temporary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newNode;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previous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temporary;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>//вивести на екран весь список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(head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list is empty"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current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head;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(current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current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>//видалення елемента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deleteElement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key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current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head;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(current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strcmp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key)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current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(current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"Element with the key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key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isn't found!"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previous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previous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head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previous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previous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delete[]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//видалення виділеної пам'яті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delete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current;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//видалення самого елемента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>//додавання елемента перед вказаним елементом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addKElemBeforeKey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key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elements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current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head;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(current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strcmp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key)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current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(current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"Element with the key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key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isn't found!"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istringstream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(elements);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string element;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i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i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k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iss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element;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i)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newNode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Node;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element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length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strcpy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element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c_str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previous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previous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newNode;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head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newNode;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previous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previous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current;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previous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previous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newNode;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>//запис списку у файл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writeToFile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nameOfFile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ofstream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file_output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(nameOfFile);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"File couldn't be opened!"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current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head;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(current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file_output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current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"List is written to file '"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nameOfFile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"'"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>//видалення цілого списку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deleteList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(head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temporary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head;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head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delete[]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temporary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delete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temporary;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>//перезапис списку з файлу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restoreList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nameOfFile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ifstream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file_input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(nameOfFile);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head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file_input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"File couldn't be opened!"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string line;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(file_input, line))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(head,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c_str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file_input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"List is restored from file '"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nameOfFile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"'"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head;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List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createNewList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operation;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do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"Choose the operation (enter a number):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"1. Add element"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"2. Delete element"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"3. Add element before another element"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"4. Print whole list"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"5. Write list to file"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"6. Restore list from file"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"7. Delete the entire list"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"0. Exit"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operation number -&gt;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cin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operation;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ignore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switch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(operation)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case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element you want to add: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string element;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(cin, element);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(List,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element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c_str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case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key of the element you want to delete: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string key;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(cin, key);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deleteElement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(List,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key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c_str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case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3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key before which you want to add elements: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string key;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(cin, key);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k;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number of elements you want to add: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cin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k;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ignore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elements you want to add: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string ELEMENTS;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(cin, ELEMENTS);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addKElemBeforeKey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(List,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key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c_str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(), k,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ELEMENTS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c_str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case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4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"Your current list: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(List);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case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5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name of the file in which you want to write the list: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string fileName;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(cin, fileName);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writeToFile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(List,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c_str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case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6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name of the file from which you want to restore the list: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string fileName;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(cin, fileName);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deleteList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(List);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//очистити існуючий список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List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restoreList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c_str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(List);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case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7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deleteList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(List);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List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createNewList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entire list now is deleted!"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case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end of the program!"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default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"Operation not found! Try again."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(operation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deleteList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(List);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код задачі lab 10</w:t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A9999"/>
          <w:rtl w:val="0"/>
        </w:rPr>
        <w:t>Завдання №2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Algotester lab 5 v3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"https://github.com/artificial-intelligence-department/ai_programming_playground/blob/19ea47eb24c5cba962322736e5741b0a3b302605/ai_12/yana_lebedynska/Epic6/algotester_lab_5_yana_lebedynska.cpp"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https://github.com/artificial-intelligence-department/ai_programming_playground/blob/19ea47eb24c5cba962322736e5741b0a3b302605/ai_12/yana_lebedynska/Epic6/algotester_lab_5_yana_lebedynska.cpp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&lt;cmath&gt;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&lt;vector&gt;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&gt;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heaightOfPeak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peak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abs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abs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heaightOfPeak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heaightOfPeak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peak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peak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heaightOfPeak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peak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peak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</w:p>
    <w:p>
      <w:pPr>
        <w:shd w:val="clear" w:fill="1F1F1F"/>
        <w:spacing w:line="325" w:lineRule="auto"/>
        <w:rPr>
          <w:rFonts w:ascii="Times New Roman" w:hAnsi="Times New Roman" w:eastAsia="Times New Roman" w:cs="Times New Roman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pStyle w:val="3"/>
        <w:jc w:val="center"/>
        <w:rPr>
          <w:rFonts w:ascii="Times New Roman" w:hAnsi="Times New Roman" w:eastAsia="Times New Roman" w:cs="Times New Roman"/>
          <w:i/>
          <w:color w:val="000000"/>
        </w:rPr>
      </w:pPr>
      <w:bookmarkStart w:id="0" w:name="_gjdgxs" w:colFirst="0" w:colLast="0"/>
      <w:bookmarkEnd w:id="0"/>
      <w:r>
        <w:rPr>
          <w:rFonts w:ascii="Times New Roman" w:hAnsi="Times New Roman" w:eastAsia="Times New Roman" w:cs="Times New Roman"/>
          <w:i/>
          <w:color w:val="000000"/>
          <w:rtl w:val="0"/>
        </w:rPr>
        <w:t>код задачі algotester lab 5 v3</w:t>
      </w:r>
    </w:p>
    <w:p/>
    <w:p/>
    <w:p/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A9999"/>
          <w:rtl w:val="0"/>
        </w:rPr>
        <w:t>Завдання №3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Algotester lab 7_8 v3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"https://github.com/artificial-intelligence-department/ai_programming_playground/blob/19ea47eb24c5cba962322736e5741b0a3b302605/ai_12/yana_lebedynska/Epic6/algotester_lab_7_8_yana_lebedynska.cpp"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https://github.com/artificial-intelligence-department/ai_programming_playground/blob/19ea47eb24c5cba962322736e5741b0a3b302605/ai_12/yana_lebedynska/Epic6/algotester_lab_7_8_yana_lebedynska.cpp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template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class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class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public: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value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: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value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template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class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class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BinaryTree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private: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bool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contains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false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true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contains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contains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insert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&gt;(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insert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insert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count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count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count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public: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BinaryTree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: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{}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// за допомогою констурктора вказую, що при створенні нового дерева корінь буде вказувати спочатку на null pointer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insert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insert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bool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contains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contains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count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Q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Q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BinaryTree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tree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Q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// поки Q не стане нулем при кожній ітерації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operation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operation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operation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"insert"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tree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insert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operation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"contains"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tree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contains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"Yes"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"No"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operation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"size"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tree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operation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"print"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tree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pStyle w:val="3"/>
        <w:jc w:val="center"/>
        <w:rPr>
          <w:rFonts w:ascii="Times New Roman" w:hAnsi="Times New Roman" w:eastAsia="Times New Roman" w:cs="Times New Roman"/>
          <w:i/>
          <w:color w:val="000000"/>
        </w:rPr>
      </w:pPr>
      <w:bookmarkStart w:id="1" w:name="_30j0zll" w:colFirst="0" w:colLast="0"/>
      <w:bookmarkEnd w:id="1"/>
      <w:r>
        <w:rPr>
          <w:rFonts w:ascii="Times New Roman" w:hAnsi="Times New Roman" w:eastAsia="Times New Roman" w:cs="Times New Roman"/>
          <w:i/>
          <w:color w:val="000000"/>
          <w:rtl w:val="0"/>
        </w:rPr>
        <w:t>код задачі algotester lab 7_8 v3</w:t>
      </w:r>
    </w:p>
    <w:p/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  <w:shd w:val="clear" w:fill="EA9999"/>
          <w:rtl w:val="0"/>
        </w:rPr>
        <w:t>Завдання №4</w:t>
      </w:r>
      <w:r>
        <w:rPr>
          <w:rFonts w:ascii="Times New Roman" w:hAnsi="Times New Roman" w:eastAsia="Times New Roman" w:cs="Times New Roman"/>
          <w:shd w:val="clear" w:fill="EA9999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Class practice task 1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"https://github.com/artificial-intelligence-department/ai_programming_playground/blob/19ea47eb24c5cba962322736e5741b0a3b302605/ai_12/yana_lebedynska/Epic6/practice_class_task1_yana_lebedynska.cpp"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https://github.com/artificial-intelligence-department/ai_programming_playground/blob/19ea47eb24c5cba962322736e5741b0a3b302605/ai_12/yana_lebedynska/Epic6/practice_class_task1_yana_lebedynska.cpp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struct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value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: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value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reverse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previous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previous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//обертання (вказує не наступний вузол, а на попередній)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previous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previous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3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4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list BEFORE reversing: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reverse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list AFTER reversing: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printList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pStyle w:val="3"/>
        <w:jc w:val="center"/>
        <w:rPr>
          <w:rFonts w:ascii="Times New Roman" w:hAnsi="Times New Roman" w:eastAsia="Times New Roman" w:cs="Times New Roman"/>
        </w:rPr>
      </w:pPr>
      <w:bookmarkStart w:id="2" w:name="_1fob9te" w:colFirst="0" w:colLast="0"/>
      <w:bookmarkEnd w:id="2"/>
      <w:r>
        <w:rPr>
          <w:rFonts w:ascii="Times New Roman" w:hAnsi="Times New Roman" w:eastAsia="Times New Roman" w:cs="Times New Roman"/>
          <w:i/>
          <w:color w:val="000000"/>
          <w:rtl w:val="0"/>
        </w:rPr>
        <w:t>код задачі class practice task 1</w:t>
      </w: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  <w:b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shd w:val="clear" w:fill="E06666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06666"/>
          <w:rtl w:val="0"/>
        </w:rPr>
        <w:t>Завдання №5</w:t>
      </w:r>
      <w:r>
        <w:rPr>
          <w:rFonts w:ascii="Times New Roman" w:hAnsi="Times New Roman" w:eastAsia="Times New Roman" w:cs="Times New Roman"/>
          <w:shd w:val="clear" w:fill="E06666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hd w:val="clear" w:fill="E06666"/>
          <w:rtl w:val="0"/>
        </w:rPr>
        <w:t xml:space="preserve">  </w:t>
      </w:r>
      <w:r>
        <w:rPr>
          <w:rFonts w:ascii="Times New Roman" w:hAnsi="Times New Roman" w:eastAsia="Times New Roman" w:cs="Times New Roman"/>
          <w:i/>
          <w:sz w:val="26"/>
          <w:szCs w:val="26"/>
          <w:rtl w:val="0"/>
        </w:rPr>
        <w:t>class practice task 2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"https://github.com/artificial-intelligence-department/ai_programming_playground/blob/19ea47eb24c5cba962322736e5741b0a3b302605/ai_12/yana_lebedynska/Epic6/practice_class_task2_yana_lebedynska.cpp"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https://github.com/artificial-intelligence-department/ai_programming_playground/blob/19ea47eb24c5cba962322736e5741b0a3b302605/ai_12/yana_lebedynska/Epic6/practice_class_task2_yana_lebedynska.cpp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struct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value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: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value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{};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bool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compare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//перевіряю на однаковість даних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false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//перевіряю на довжину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3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3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   //HEAD2-&gt;next-&gt;next-&gt;next = new Node(4);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compare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HEAD2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lists are identical!"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lists are different!"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pStyle w:val="3"/>
        <w:jc w:val="center"/>
        <w:rPr>
          <w:rFonts w:ascii="Times New Roman" w:hAnsi="Times New Roman" w:eastAsia="Times New Roman" w:cs="Times New Roman"/>
        </w:rPr>
      </w:pPr>
      <w:bookmarkStart w:id="3" w:name="_3znysh7" w:colFirst="0" w:colLast="0"/>
      <w:bookmarkEnd w:id="3"/>
      <w:r>
        <w:rPr>
          <w:rFonts w:ascii="Times New Roman" w:hAnsi="Times New Roman" w:eastAsia="Times New Roman" w:cs="Times New Roman"/>
          <w:i/>
          <w:color w:val="000000"/>
          <w:rtl w:val="0"/>
        </w:rPr>
        <w:t>код задачі class practice task 2</w:t>
      </w: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  <w:b/>
          <w:shd w:val="clear" w:fill="D9D2E9"/>
        </w:rPr>
      </w:pPr>
    </w:p>
    <w:p>
      <w:pPr>
        <w:rPr>
          <w:rFonts w:ascii="Times New Roman" w:hAnsi="Times New Roman" w:eastAsia="Times New Roman" w:cs="Times New Roman"/>
          <w:b/>
          <w:shd w:val="clear" w:fill="EA9999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A9999"/>
          <w:rtl w:val="0"/>
        </w:rPr>
        <w:t>Завдання №6</w:t>
      </w:r>
      <w:r>
        <w:rPr>
          <w:rFonts w:ascii="Times New Roman" w:hAnsi="Times New Roman" w:eastAsia="Times New Roman" w:cs="Times New Roman"/>
          <w:shd w:val="clear" w:fill="EA9999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Class Practice Task 3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"https://github.com/artificial-intelligence-department/ai_programming_playground/blob/19ea47eb24c5cba962322736e5741b0a3b302605/ai_12/yana_lebedynska/Epic6/practice_class_task3_yana_lebedynska.cpp"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https://github.com/artificial-intelligence-department/ai_programming_playground/blob/19ea47eb24c5cba962322736e5741b0a3b302605/ai_12/yana_lebedynska/Epic6/practice_class_task3_yana_lebedynska.cpp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struct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value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: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value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extra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extra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extra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extra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/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%=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PrintReversedNum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PrintReversedNum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9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7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3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next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"Number 1: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PrintReversedNum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"Number 2: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PrintReversedNum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sum is: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PrintReversedNum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pStyle w:val="3"/>
        <w:jc w:val="center"/>
        <w:rPr>
          <w:rFonts w:ascii="Times New Roman" w:hAnsi="Times New Roman" w:eastAsia="Times New Roman" w:cs="Times New Roman"/>
        </w:rPr>
      </w:pPr>
      <w:bookmarkStart w:id="4" w:name="_2et92p0" w:colFirst="0" w:colLast="0"/>
      <w:bookmarkEnd w:id="4"/>
      <w:r>
        <w:rPr>
          <w:rFonts w:ascii="Times New Roman" w:hAnsi="Times New Roman" w:eastAsia="Times New Roman" w:cs="Times New Roman"/>
          <w:i/>
          <w:color w:val="000000"/>
          <w:rtl w:val="0"/>
        </w:rPr>
        <w:t>код задачі class practice task 3</w:t>
      </w:r>
    </w:p>
    <w:p>
      <w:pPr>
        <w:rPr>
          <w:rFonts w:ascii="Times New Roman" w:hAnsi="Times New Roman" w:eastAsia="Times New Roman" w:cs="Times New Roman"/>
          <w:b/>
          <w:shd w:val="clear" w:fill="D9D2E9"/>
        </w:rPr>
      </w:pPr>
    </w:p>
    <w:p>
      <w:pPr>
        <w:rPr>
          <w:rFonts w:ascii="Times New Roman" w:hAnsi="Times New Roman" w:eastAsia="Times New Roman" w:cs="Times New Roman"/>
          <w:b/>
          <w:shd w:val="clear" w:fill="D9D2E9"/>
        </w:rPr>
      </w:pPr>
    </w:p>
    <w:p>
      <w:pPr>
        <w:rPr>
          <w:rFonts w:ascii="Times New Roman" w:hAnsi="Times New Roman" w:eastAsia="Times New Roman" w:cs="Times New Roman"/>
          <w:b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shd w:val="clear" w:fill="E06666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06666"/>
          <w:rtl w:val="0"/>
        </w:rPr>
        <w:t>Завдання №7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 w:eastAsia="Times New Roman" w:cs="Times New Roman"/>
          <w:i/>
          <w:sz w:val="26"/>
          <w:szCs w:val="26"/>
          <w:rtl w:val="0"/>
        </w:rPr>
        <w:t xml:space="preserve"> class practice task 4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"https://github.com/artificial-intelligence-department/ai_programming_playground/blob/19ea47eb24c5cba962322736e5741b0a3b302605/ai_12/yana_lebedynska/Epic6/practice_class_task4_yana_lebedynska.cpp"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https://github.com/artificial-intelligence-department/ai_programming_playground/blob/19ea47eb24c5cba962322736e5741b0a3b302605/ai_12/yana_lebedynska/Epic6/practice_class_task4_yana_lebedynska.cpp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struct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value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: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value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create_mirror_flip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mirroredNode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mirroredNode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create_mirror_flip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mirroredNode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create_mirror_flip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mirroredNode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CorrectOutput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CorrectOutput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CorrectOutput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3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"Original binary tree: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CorrectOutput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mirroredTree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create_mirror_flip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"Mirrored binary tree: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CorrectOutput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mirroredTree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pStyle w:val="3"/>
        <w:ind w:left="2880" w:firstLine="0"/>
        <w:jc w:val="left"/>
        <w:rPr>
          <w:rFonts w:ascii="Times New Roman" w:hAnsi="Times New Roman" w:eastAsia="Times New Roman" w:cs="Times New Roman"/>
          <w:i/>
          <w:color w:val="000000"/>
        </w:rPr>
      </w:pPr>
      <w:bookmarkStart w:id="5" w:name="_tyjcwt" w:colFirst="0" w:colLast="0"/>
      <w:bookmarkEnd w:id="5"/>
      <w:r>
        <w:rPr>
          <w:rFonts w:ascii="Times New Roman" w:hAnsi="Times New Roman" w:eastAsia="Times New Roman" w:cs="Times New Roman"/>
          <w:i/>
          <w:color w:val="000000"/>
          <w:rtl w:val="0"/>
        </w:rPr>
        <w:t>код задачі class practice task 4</w:t>
      </w:r>
    </w:p>
    <w:p/>
    <w:p/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</w:p>
    <w:p/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06666"/>
          <w:rtl w:val="0"/>
        </w:rPr>
        <w:t>Завдання №8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 w:eastAsia="Times New Roman" w:cs="Times New Roman"/>
          <w:i/>
          <w:sz w:val="26"/>
          <w:szCs w:val="26"/>
          <w:rtl w:val="0"/>
        </w:rPr>
        <w:t xml:space="preserve"> class practice task 5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"https://github.com/artificial-intelligence-department/ai_programming_playground/blob/19ea47eb24c5cba962322736e5741b0a3b302605/ai_12/yana_lebedynska/Epic6/practice_class_task5_yana_lebedynska.cpp"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https://github.com/artificial-intelligence-department/ai_programming_playground/blob/19ea47eb24c5cba962322736e5741b0a3b302605/ai_12/yana_lebedynska/Epic6/practice_class_task5_yana_lebedynska.cpp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&lt;stack&gt;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struct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value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: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value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tree_sum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stack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stackOfNode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//вказівник на поточний вузол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previous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//для відстеження попереднього вузла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stackOfNode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empty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stackOfNode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stackOfNode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top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stackOfNode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pop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previous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previous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//якщо є правий вузол, який ще не відвіданий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stackOfNode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pop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//видалити поточний вузол зі стеку, так як він вже оброблений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previous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//щоб на наступній ітерації циклу правильно визначити, чи було відвідане праве піддерево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printBinaryTree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nullptr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printBinaryTree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data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printBinaryTree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5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3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4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left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6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-&gt;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right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new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TreeNode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"Original binary tree: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printBinaryTree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tree_sum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"Tree after sums: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printBinaryTree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root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Times New Roman" w:hAnsi="Times New Roman" w:eastAsia="Times New Roman" w:cs="Times New Roman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</w:p>
    <w:p>
      <w:pPr>
        <w:pStyle w:val="3"/>
        <w:ind w:left="2880" w:firstLine="0"/>
        <w:rPr>
          <w:rFonts w:ascii="Times New Roman" w:hAnsi="Times New Roman" w:eastAsia="Times New Roman" w:cs="Times New Roman"/>
          <w:i/>
          <w:color w:val="000000"/>
        </w:rPr>
      </w:pPr>
      <w:bookmarkStart w:id="6" w:name="_u2uwhoovngum" w:colFirst="0" w:colLast="0"/>
      <w:bookmarkEnd w:id="6"/>
      <w:r>
        <w:rPr>
          <w:rFonts w:ascii="Times New Roman" w:hAnsi="Times New Roman" w:eastAsia="Times New Roman" w:cs="Times New Roman"/>
          <w:i/>
          <w:color w:val="000000"/>
          <w:rtl w:val="0"/>
        </w:rPr>
        <w:t>код задачі class practice task 5</w:t>
      </w:r>
    </w:p>
    <w:p/>
    <w:p/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06666"/>
          <w:rtl w:val="0"/>
        </w:rPr>
        <w:t>Завдання №8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 w:eastAsia="Times New Roman" w:cs="Times New Roman"/>
          <w:i/>
          <w:sz w:val="26"/>
          <w:szCs w:val="26"/>
          <w:rtl w:val="0"/>
        </w:rPr>
        <w:t xml:space="preserve"> self practice (algotester)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"https://github.com/artificial-intelligence-department/ai_programming_playground/blob/19ea47eb24c5cba962322736e5741b0a3b302605/ai_12/yana_lebedynska/Epic6/practice_self_task_yana_lebedynska.cpp"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https://github.com/artificial-intelligence-department/ai_programming_playground/blob/19ea47eb24c5cba962322736e5741b0a3b302605/ai_12/yana_lebedynska/Epic6/practice_self_task_yana_lebedynska.cpp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kScores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vScores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kGames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vGames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'K'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kScores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vScores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kScores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vScores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abs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kScores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vScores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kScores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vScores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kGames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vGames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kScores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vScores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kGames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":"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vGames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kScores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vScores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kScores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":"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vScores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pStyle w:val="3"/>
        <w:ind w:left="2880" w:firstLine="0"/>
        <w:rPr>
          <w:rFonts w:ascii="Times New Roman" w:hAnsi="Times New Roman" w:eastAsia="Times New Roman" w:cs="Times New Roman"/>
          <w:i/>
          <w:color w:val="000000"/>
        </w:rPr>
      </w:pPr>
      <w:bookmarkStart w:id="7" w:name="_xvxis5ogeib2" w:colFirst="0" w:colLast="0"/>
      <w:bookmarkEnd w:id="7"/>
      <w:r>
        <w:rPr>
          <w:rFonts w:ascii="Times New Roman" w:hAnsi="Times New Roman" w:eastAsia="Times New Roman" w:cs="Times New Roman"/>
          <w:i/>
          <w:color w:val="000000"/>
          <w:rtl w:val="0"/>
        </w:rPr>
        <w:t>код задачі self practice (algotester)</w:t>
      </w:r>
    </w:p>
    <w:p/>
    <w:p/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5.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Результати виконання завдань, тестування та фактично витрачений час: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 xml:space="preserve">Завдання №1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VNS Lab 10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Результат програми: 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1768475" cy="269367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8872" cy="269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 xml:space="preserve">         робота програми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Час затрачений на виконання: 4 год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 xml:space="preserve">Завдання №2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Algotester lab 5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Робота програми: 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2200275" cy="1552575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 xml:space="preserve">         результат програми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Evidences: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6299835" cy="85090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6299835" cy="520700"/>
            <wp:effectExtent l="0" t="0" r="0" b="0"/>
            <wp:docPr id="3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завдання: 1 год 30 хв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>Завдання №3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Algotester lab 7_8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Результат програма: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1981200" cy="161925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Evidences: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6299835" cy="5080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6299835" cy="889000"/>
            <wp:effectExtent l="0" t="0" r="0" b="0"/>
            <wp:docPr id="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завдання: 2 год</w:t>
      </w: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 xml:space="preserve">Завдання №4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Class practice task 1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Робота програми: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3228975" cy="71437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завдання: 1 год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>Завдання №5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Class practice task 2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Робота програми: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2400300" cy="485775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3571875" cy="20955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виконання: 1 год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>Завдання №6</w:t>
      </w:r>
      <w:r>
        <w:rPr>
          <w:rFonts w:ascii="Times New Roman" w:hAnsi="Times New Roman" w:eastAsia="Times New Roman" w:cs="Times New Roman"/>
          <w:sz w:val="24"/>
          <w:szCs w:val="24"/>
          <w:shd w:val="clear" w:fill="E06666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Class Practice Task 3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Результат програми: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1676400" cy="85725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Час затрачений на виконання: 1 год 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>Завдання №7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Class Practice Task 4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Результат програми: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3581400" cy="676275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виконання: 40 хв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>Завдання №8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Class Practice Task 5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Результат програми: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3505200" cy="7239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виконання: 40 хв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>Завдання №9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Self practice (Algotester)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Результат програми: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4514850" cy="771525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bookmarkStart w:id="8" w:name="_3dy6vkm" w:colFirst="0" w:colLast="0"/>
      <w:bookmarkEnd w:id="8"/>
      <w:r>
        <w:rPr>
          <w:rFonts w:ascii="Times New Roman" w:hAnsi="Times New Roman" w:eastAsia="Times New Roman" w:cs="Times New Roman"/>
          <w:b/>
          <w:color w:val="000000"/>
          <w:rtl w:val="0"/>
        </w:rPr>
        <w:t>Evidences:</w:t>
      </w:r>
    </w:p>
    <w:p>
      <w:r>
        <w:drawing>
          <wp:inline distT="114300" distB="114300" distL="114300" distR="114300">
            <wp:extent cx="6299835" cy="3556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bookmarkStart w:id="9" w:name="_ffun8ipxefsk" w:colFirst="0" w:colLast="0"/>
      <w:bookmarkEnd w:id="9"/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bookmarkStart w:id="10" w:name="_fybqziiek2hy" w:colFirst="0" w:colLast="0"/>
      <w:bookmarkEnd w:id="10"/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bookmarkStart w:id="11" w:name="_1t3h5sf" w:colFirst="0" w:colLast="0"/>
      <w:bookmarkEnd w:id="11"/>
      <w:r>
        <w:rPr>
          <w:rFonts w:ascii="Times New Roman" w:hAnsi="Times New Roman" w:eastAsia="Times New Roman" w:cs="Times New Roman"/>
          <w:b/>
          <w:color w:val="000000"/>
          <w:rtl w:val="0"/>
        </w:rPr>
        <w:t>Робота команди: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  <w:rtl w:val="0"/>
        </w:rPr>
        <w:t>Міти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  <w:drawing>
          <wp:inline distT="114300" distB="114300" distL="114300" distR="114300">
            <wp:extent cx="6299835" cy="2806700"/>
            <wp:effectExtent l="0" t="0" r="0" b="0"/>
            <wp:docPr id="1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  <w:drawing>
          <wp:inline distT="114300" distB="114300" distL="114300" distR="114300">
            <wp:extent cx="6299835" cy="3454400"/>
            <wp:effectExtent l="0" t="0" r="0" b="0"/>
            <wp:docPr id="28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  <w:rtl w:val="0"/>
        </w:rPr>
        <w:t>Трелло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  <w:drawing>
          <wp:inline distT="114300" distB="114300" distL="114300" distR="114300">
            <wp:extent cx="6299835" cy="35433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highlight w:val="white"/>
          <w:rtl w:val="0"/>
        </w:rPr>
        <w:t>скрін робочої області в трелло</w:t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  <w:rtl w:val="0"/>
        </w:rPr>
        <w:t xml:space="preserve">Пул-реквест: 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  <w:r>
        <w:fldChar w:fldCharType="begin"/>
      </w:r>
      <w:r>
        <w:instrText xml:space="preserve"> HYPERLINK "https://github.com/artificial-intelligence-department/ai_programming_playground/pull/790" \h </w:instrText>
      </w:r>
      <w:r>
        <w:fldChar w:fldCharType="separate"/>
      </w:r>
      <w:r>
        <w:rPr>
          <w:rFonts w:ascii="Times New Roman" w:hAnsi="Times New Roman" w:eastAsia="Times New Roman" w:cs="Times New Roman"/>
          <w:b/>
          <w:color w:val="1155CC"/>
          <w:sz w:val="24"/>
          <w:szCs w:val="24"/>
          <w:highlight w:val="white"/>
          <w:u w:val="single"/>
          <w:rtl w:val="0"/>
        </w:rPr>
        <w:t>https://github.com/artificial-intelligence-department/ai_programming_playground/pull/790</w:t>
      </w:r>
      <w:r>
        <w:rPr>
          <w:rFonts w:ascii="Times New Roman" w:hAnsi="Times New Roman" w:eastAsia="Times New Roman" w:cs="Times New Roman"/>
          <w:b/>
          <w:color w:val="1155CC"/>
          <w:sz w:val="24"/>
          <w:szCs w:val="24"/>
          <w:highlight w:val="white"/>
          <w:u w:val="single"/>
          <w:rtl w:val="0"/>
        </w:rPr>
        <w:fldChar w:fldCharType="end"/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  <w:drawing>
          <wp:inline distT="114300" distB="114300" distL="114300" distR="114300">
            <wp:extent cx="4695825" cy="838200"/>
            <wp:effectExtent l="0" t="0" r="0" b="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  <w:drawing>
          <wp:inline distT="114300" distB="114300" distL="114300" distR="114300">
            <wp:extent cx="6299835" cy="1409700"/>
            <wp:effectExtent l="0" t="0" r="0" b="0"/>
            <wp:docPr id="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highlight w:val="white"/>
          <w:rtl w:val="0"/>
        </w:rPr>
        <w:t>коментар до пул-реквесту в гітХабі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</w:p>
    <w:p>
      <w:pPr>
        <w:jc w:val="left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Протягом епіка 6 я змогла набути навиків у роботі з однозв’язними і двозв’язними списками, ознайомилась і навчилась працювати здеревами, попрактикувалась у роботі зі стеком. Практично закріпила всі новонабуті навики.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 w:cs="Times New Roman"/>
        </w:rPr>
      </w:pPr>
    </w:p>
    <w:sectPr>
      <w:footerReference r:id="rId6" w:type="first"/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BF205925"/>
    <w:multiLevelType w:val="multilevel"/>
    <w:tmpl w:val="BF205925"/>
    <w:lvl w:ilvl="0" w:tentative="0">
      <w:start w:val="0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248C179"/>
    <w:multiLevelType w:val="multilevel"/>
    <w:tmpl w:val="0248C179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03D62ECE"/>
    <w:multiLevelType w:val="multilevel"/>
    <w:tmpl w:val="03D62ECE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25B654F3"/>
    <w:multiLevelType w:val="multilevel"/>
    <w:tmpl w:val="25B654F3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59ADCABA"/>
    <w:multiLevelType w:val="multilevel"/>
    <w:tmpl w:val="59ADCABA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72183CF9"/>
    <w:multiLevelType w:val="multilevel"/>
    <w:tmpl w:val="72183CF9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761F270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uk-UA"/>
    </w:rPr>
  </w:style>
  <w:style w:type="paragraph" w:styleId="2">
    <w:name w:val="heading 1"/>
    <w:basedOn w:val="1"/>
    <w:next w:val="1"/>
    <w:uiPriority w:val="0"/>
    <w:pPr>
      <w:keepNext/>
      <w:keepLines/>
      <w:spacing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3">
    <w:name w:val="heading 2"/>
    <w:basedOn w:val="1"/>
    <w:next w:val="1"/>
    <w:uiPriority w:val="0"/>
    <w:pPr>
      <w:keepNext/>
      <w:keepLines/>
      <w:spacing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1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2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3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jpe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2023-12-22T13:35:55Z</dcterms:created>
  <dc:creator>admin</dc:creator>
  <cp:lastModifiedBy>admin</cp:lastModifiedBy>
  <dcterms:modified xsi:type="dcterms:W3CDTF">2023-12-22T13:36:39Z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A8E368E696294C79BECA84797F33DB17</vt:lpwstr>
  </property>
</Properties>
</file>