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56DC" w:rsidRDefault="004E78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:rsidR="005856DC" w:rsidRDefault="004E78D6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:rsidR="005856DC" w:rsidRDefault="004E78D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:rsidR="005856DC" w:rsidRDefault="004E78D6">
      <w:pPr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>
            <wp:extent cx="2700655" cy="2624455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:rsidR="005856DC" w:rsidRDefault="004E78D6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>Лабораторних та практичних робіт № 6, 8, 9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:rsidR="005856DC" w:rsidRDefault="004E78D6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«Файли. Системи числення. Бінарні файли. Символи і рядкові змінні та текстові файли. Стандартна бібліотека та деталі/методи роботи з файлами. Створення та використання бібліотек»</w:t>
      </w:r>
    </w:p>
    <w:p w:rsidR="005856DC" w:rsidRDefault="005856D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:rsidR="005856DC" w:rsidRDefault="005856D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856DC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ШІ-12</w:t>
      </w:r>
    </w:p>
    <w:p w:rsidR="005856DC" w:rsidRPr="004E78D6" w:rsidRDefault="004E78D6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Олександр Олександрович Воронін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Ознайомлення та робота з символьними та рядковими змінними в мові програмування C++. Принцип роботи з бінарними та текстовими файлами.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Навчитися працювати з символьними та рядковим</w:t>
      </w:r>
      <w:r w:rsidR="00B14667">
        <w:rPr>
          <w:rFonts w:ascii="Times New Roman" w:eastAsia="Times New Roman" w:hAnsi="Times New Roman" w:cs="Times New Roman"/>
          <w:sz w:val="28"/>
          <w:szCs w:val="28"/>
        </w:rPr>
        <w:t>и змінними в мові C++</w:t>
      </w:r>
      <w:r>
        <w:rPr>
          <w:rFonts w:ascii="Times New Roman" w:eastAsia="Times New Roman" w:hAnsi="Times New Roman" w:cs="Times New Roman"/>
          <w:sz w:val="28"/>
          <w:szCs w:val="28"/>
        </w:rPr>
        <w:t>. Застосувати набуті знання на практиці.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Теоретичні відомості з переліком важливих тем: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Pr="004E78D6" w:rsidRDefault="004E78D6" w:rsidP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Тема №3: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Стандартна бібліотека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</w:rPr>
        <w:t>Текстові та бінарні файли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</w:t>
      </w:r>
    </w:p>
    <w:p w:rsidR="005856DC" w:rsidRPr="004E78D6" w:rsidRDefault="004E78D6" w:rsidP="004E78D6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Стаття: </w:t>
      </w:r>
      <w:hyperlink r:id="rId9" w:history="1">
        <w:r w:rsidRPr="004E78D6">
          <w:rPr>
            <w:rStyle w:val="a5"/>
            <w:rFonts w:ascii="Times New Roman" w:hAnsi="Times New Roman" w:cs="Times New Roman"/>
            <w:sz w:val="24"/>
            <w:szCs w:val="24"/>
          </w:rPr>
          <w:t>https://www.easeus.com/knowledge-center/what-is-the-difference-between-binary-and-text-files.html</w:t>
        </w:r>
      </w:hyperlink>
    </w:p>
    <w:p w:rsidR="004E78D6" w:rsidRDefault="004E78D6" w:rsidP="004E78D6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№2: </w:t>
      </w:r>
      <w:r>
        <w:rPr>
          <w:rFonts w:ascii="Times New Roman" w:eastAsia="Times New Roman" w:hAnsi="Times New Roman" w:cs="Times New Roman"/>
          <w:sz w:val="28"/>
          <w:szCs w:val="28"/>
        </w:rPr>
        <w:t>Основні методи роботи з файлами в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B21923">
        <w:rPr>
          <w:rFonts w:ascii="Times New Roman" w:eastAsia="Times New Roman" w:hAnsi="Times New Roman" w:cs="Times New Roman"/>
          <w:color w:val="000000"/>
          <w:sz w:val="28"/>
          <w:szCs w:val="28"/>
        </w:rPr>
        <w:t>Стаття</w:t>
      </w:r>
      <w:r w:rsidRPr="00B21923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hyperlink r:id="rId10" w:history="1">
        <w:r w:rsidR="00B21923" w:rsidRPr="00B21923">
          <w:rPr>
            <w:rStyle w:val="a5"/>
            <w:sz w:val="28"/>
            <w:szCs w:val="28"/>
          </w:rPr>
          <w:t>https://www.geeksforgeeks.org/file-handling-c-</w:t>
        </w:r>
        <w:r w:rsidR="00B21923" w:rsidRPr="00B21923">
          <w:rPr>
            <w:rStyle w:val="a5"/>
            <w:rFonts w:ascii="Times New Roman" w:hAnsi="Times New Roman" w:cs="Times New Roman"/>
            <w:sz w:val="28"/>
            <w:szCs w:val="28"/>
          </w:rPr>
          <w:t>classes</w:t>
        </w:r>
        <w:r w:rsidR="00B21923" w:rsidRPr="00B21923">
          <w:rPr>
            <w:rStyle w:val="a5"/>
            <w:sz w:val="28"/>
            <w:szCs w:val="28"/>
          </w:rPr>
          <w:t>/</w:t>
        </w:r>
      </w:hyperlink>
    </w:p>
    <w:p w:rsidR="00B21923" w:rsidRDefault="00080A09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 w:history="1">
        <w:r w:rsidR="00B21923" w:rsidRPr="00B21923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https://www.youtube.com/watch?v=SSNJ7alki-E&amp;t=3617s&amp;ab_channel=%D0%91%D0%BB%D0%BE%D0%B3%D0%B0%D0%BD%E2%A6%81%D0%A3%D1%80%D0%BE%D0%BA%D0%B8%D0%BF%D1%80%D0%BE%D0%B3%D1%80%D0%B0%D0%BC%D1%83%D0%B2%D0%B0%D0%BD%D0%BD%D1%8F</w:t>
        </w:r>
      </w:hyperlink>
    </w:p>
    <w:p w:rsidR="00B21923" w:rsidRDefault="00080A09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2" w:history="1">
        <w:r w:rsidR="00B21923" w:rsidRPr="000F2670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https://www.w3schools.com/cpp/cpp_files.asp</w:t>
        </w:r>
      </w:hyperlink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:rsidR="00B21923" w:rsidRPr="00B21923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9.</w:t>
      </w:r>
      <w:r w:rsidR="00B21923">
        <w:rPr>
          <w:rFonts w:ascii="Times New Roman" w:eastAsia="Times New Roman" w:hAnsi="Times New Roman" w:cs="Times New Roman"/>
          <w:sz w:val="28"/>
          <w:szCs w:val="28"/>
          <w:lang w:val="en-US"/>
        </w:rPr>
        <w:t>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Тема №3: </w:t>
      </w:r>
      <w:r>
        <w:rPr>
          <w:rFonts w:ascii="Times New Roman" w:eastAsia="Times New Roman" w:hAnsi="Times New Roman" w:cs="Times New Roman"/>
          <w:sz w:val="28"/>
          <w:szCs w:val="28"/>
        </w:rPr>
        <w:t>Стандартна бібліотека C++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Джерела Інформації:</w:t>
      </w:r>
    </w:p>
    <w:p w:rsidR="00B21923" w:rsidRPr="00B21923" w:rsidRDefault="004E78D6" w:rsidP="00B21923">
      <w:pPr>
        <w:numPr>
          <w:ilvl w:val="2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Відео:</w:t>
      </w:r>
      <w:r w:rsidR="00B21923" w:rsidRPr="00B21923">
        <w:t xml:space="preserve"> </w:t>
      </w:r>
      <w:hyperlink r:id="rId13" w:history="1"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t>https://www.youtube.com/watch?v=m-WJikuZGuU&amp;ab_channel=%D0%91%D0%BB%D0%BE%D0%B3%D0%B0%D0%BD%E2%A6%81%D0%A3%D1%80%D0%BE%D0%BA%D0%B8%D0%BF%D1%80%D0%BE%D0%B3%D1%80</w:t>
        </w:r>
        <w:r w:rsidR="00B21923" w:rsidRPr="000F2670">
          <w:rPr>
            <w:rStyle w:val="a5"/>
            <w:rFonts w:ascii="Times New Roman" w:eastAsia="Times New Roman" w:hAnsi="Times New Roman" w:cs="Times New Roman"/>
            <w:sz w:val="28"/>
            <w:szCs w:val="28"/>
          </w:rPr>
          <w:lastRenderedPageBreak/>
          <w:t>%D0%B0%D0%BC%D1%83%D0%B2%D0%B0%D0%BD%D0%BD%D1%8F</w:t>
        </w:r>
      </w:hyperlink>
    </w:p>
    <w:p w:rsidR="005856DC" w:rsidRDefault="00B21923" w:rsidP="00B21923">
      <w:pPr>
        <w:spacing w:after="0" w:line="240" w:lineRule="auto"/>
        <w:ind w:left="216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Статус: Ознайомлений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Початок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10.12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.2023 </w:t>
      </w:r>
    </w:p>
    <w:p w:rsidR="005856DC" w:rsidRDefault="004E78D6">
      <w:pPr>
        <w:numPr>
          <w:ilvl w:val="1"/>
          <w:numId w:val="2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Звершення опрацювання теми: </w:t>
      </w:r>
      <w:r w:rsidR="00B21923">
        <w:rPr>
          <w:rFonts w:ascii="Times New Roman" w:eastAsia="Times New Roman" w:hAnsi="Times New Roman" w:cs="Times New Roman"/>
          <w:sz w:val="28"/>
          <w:szCs w:val="28"/>
        </w:rPr>
        <w:t>11.12</w:t>
      </w:r>
      <w:r>
        <w:rPr>
          <w:rFonts w:ascii="Times New Roman" w:eastAsia="Times New Roman" w:hAnsi="Times New Roman" w:cs="Times New Roman"/>
          <w:sz w:val="28"/>
          <w:szCs w:val="28"/>
        </w:rPr>
        <w:t>.2023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Опрацювання завдання та вимог до програм та середовища: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Pr="001226A0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05B1" w:rsidRDefault="001205B1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24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2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Pr="00C31C8B" w:rsidRDefault="004E78D6" w:rsidP="00B219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ння №6 Class Practice Work</w:t>
      </w:r>
    </w:p>
    <w:p w:rsidR="001226A0" w:rsidRPr="001205B1" w:rsidRDefault="001205B1" w:rsidP="00B2192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 w:rsidRPr="001205B1">
        <w:rPr>
          <w:rFonts w:ascii="Times New Roman" w:hAnsi="Times New Roman" w:cs="Times New Roman"/>
          <w:bCs/>
          <w:color w:val="000000"/>
          <w:sz w:val="24"/>
          <w:szCs w:val="24"/>
        </w:rPr>
        <w:t>Запис текстової стрічки у файл із заданим ім’ям</w:t>
      </w:r>
    </w:p>
    <w:p w:rsidR="001205B1" w:rsidRDefault="001205B1" w:rsidP="00B2192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5D2F33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1226A0" w:rsidRPr="001226A0" w:rsidRDefault="001226A0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1</w:t>
      </w:r>
    </w:p>
    <w:p w:rsidR="001226A0" w:rsidRDefault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 xml:space="preserve">Дизайн та планована оцінка часу виконання завдань: 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№1 VNS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5D2F33" w:rsidRDefault="00AD09EB" w:rsidP="005D2F33">
      <w:pPr>
        <w:keepNext/>
        <w:numPr>
          <w:ilvl w:val="0"/>
          <w:numId w:val="3"/>
        </w:num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C0B4CC3" wp14:editId="688CB69E">
            <wp:extent cx="3933825" cy="70104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9EB" w:rsidRPr="005D2F33" w:rsidRDefault="005D2F33" w:rsidP="005D2F33">
      <w:pPr>
        <w:pStyle w:val="a6"/>
        <w:ind w:left="1440" w:firstLine="720"/>
        <w:rPr>
          <w:rFonts w:ascii="Times New Roman" w:eastAsia="Times New Roman" w:hAnsi="Times New Roman" w:cs="Times New Roman"/>
          <w:sz w:val="22"/>
          <w:szCs w:val="22"/>
          <w:lang w:val="ru-RU"/>
        </w:rPr>
      </w:pPr>
      <w:r w:rsidRPr="005D2F33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5D2F33">
        <w:rPr>
          <w:rFonts w:ascii="Times New Roman" w:hAnsi="Times New Roman" w:cs="Times New Roman"/>
          <w:sz w:val="22"/>
          <w:szCs w:val="22"/>
        </w:rPr>
        <w:fldChar w:fldCharType="begin"/>
      </w:r>
      <w:r w:rsidRPr="005D2F33">
        <w:rPr>
          <w:rFonts w:ascii="Times New Roman" w:hAnsi="Times New Roman" w:cs="Times New Roman"/>
          <w:sz w:val="22"/>
          <w:szCs w:val="22"/>
        </w:rPr>
        <w:instrText xml:space="preserve"> SEQ Рисунок \* ARABIC </w:instrText>
      </w:r>
      <w:r w:rsidRPr="005D2F33">
        <w:rPr>
          <w:rFonts w:ascii="Times New Roman" w:hAnsi="Times New Roman" w:cs="Times New Roman"/>
          <w:sz w:val="22"/>
          <w:szCs w:val="22"/>
        </w:rPr>
        <w:fldChar w:fldCharType="separate"/>
      </w:r>
      <w:r w:rsidR="00C31C8B">
        <w:rPr>
          <w:rFonts w:ascii="Times New Roman" w:hAnsi="Times New Roman" w:cs="Times New Roman"/>
          <w:noProof/>
          <w:sz w:val="22"/>
          <w:szCs w:val="22"/>
        </w:rPr>
        <w:t>1</w:t>
      </w:r>
      <w:r w:rsidRPr="005D2F33">
        <w:rPr>
          <w:rFonts w:ascii="Times New Roman" w:hAnsi="Times New Roman" w:cs="Times New Roman"/>
          <w:sz w:val="22"/>
          <w:szCs w:val="22"/>
        </w:rPr>
        <w:fldChar w:fldCharType="end"/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>.</w:t>
      </w:r>
      <w:r w:rsidRPr="005D2F33">
        <w:rPr>
          <w:rFonts w:ascii="Times New Roman" w:hAnsi="Times New Roman" w:cs="Times New Roman"/>
          <w:sz w:val="22"/>
          <w:szCs w:val="22"/>
        </w:rPr>
        <w:t xml:space="preserve">Блок-Схема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5D2F33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5D2F33">
        <w:rPr>
          <w:rFonts w:ascii="Times New Roman" w:hAnsi="Times New Roman" w:cs="Times New Roman"/>
          <w:sz w:val="22"/>
          <w:szCs w:val="22"/>
          <w:lang w:val="ru-RU"/>
        </w:rPr>
        <w:t xml:space="preserve"> 6</w:t>
      </w:r>
    </w:p>
    <w:p w:rsidR="005856DC" w:rsidRDefault="005856DC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№2 VNS Lab 8</w:t>
      </w:r>
    </w:p>
    <w:p w:rsidR="00C31C8B" w:rsidRDefault="00C31C8B" w:rsidP="00C31C8B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:rsidR="00C31C8B" w:rsidRDefault="00C31C8B" w:rsidP="00C31C8B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0CC2181F" wp14:editId="0D24092C">
            <wp:extent cx="3533775" cy="68199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Default="00C31C8B" w:rsidP="00C31C8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C31C8B">
        <w:rPr>
          <w:rFonts w:ascii="Times New Roman" w:hAnsi="Times New Roman" w:cs="Times New Roman"/>
          <w:sz w:val="24"/>
          <w:szCs w:val="24"/>
        </w:rPr>
        <w:t xml:space="preserve">Блок-схема </w:t>
      </w:r>
      <w:r w:rsidRPr="00C31C8B">
        <w:rPr>
          <w:rFonts w:ascii="Times New Roman" w:hAnsi="Times New Roman" w:cs="Times New Roman"/>
          <w:sz w:val="24"/>
          <w:szCs w:val="24"/>
          <w:lang w:val="en-US"/>
        </w:rPr>
        <w:t>VNS lab8 1</w:t>
      </w:r>
      <w:bookmarkStart w:id="0" w:name="_GoBack"/>
      <w:bookmarkEnd w:id="0"/>
    </w:p>
    <w:p w:rsidR="00C31C8B" w:rsidRDefault="00C31C8B" w:rsidP="00C31C8B">
      <w:pPr>
        <w:keepNext/>
      </w:pPr>
      <w:r>
        <w:rPr>
          <w:noProof/>
        </w:rPr>
        <w:lastRenderedPageBreak/>
        <w:drawing>
          <wp:inline distT="0" distB="0" distL="0" distR="0" wp14:anchorId="744E3B1E" wp14:editId="783EEDCC">
            <wp:extent cx="1962150" cy="685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Default="00C31C8B" w:rsidP="00C31C8B">
      <w:pPr>
        <w:pStyle w:val="a6"/>
        <w:rPr>
          <w:rFonts w:ascii="Times New Roman" w:hAnsi="Times New Roman" w:cs="Times New Roman"/>
          <w:sz w:val="24"/>
          <w:szCs w:val="24"/>
          <w:lang w:val="en-US"/>
        </w:rPr>
      </w:pPr>
      <w:r w:rsidRPr="00C31C8B">
        <w:rPr>
          <w:rFonts w:ascii="Times New Roman" w:hAnsi="Times New Roman" w:cs="Times New Roman"/>
          <w:sz w:val="24"/>
          <w:szCs w:val="24"/>
        </w:rPr>
        <w:t xml:space="preserve">Блок-схема VNS lab8 </w:t>
      </w:r>
      <w:r w:rsidRPr="00C31C8B"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:rsidR="00C31C8B" w:rsidRDefault="00C31C8B" w:rsidP="00C31C8B">
      <w:pPr>
        <w:keepNext/>
      </w:pPr>
      <w:r>
        <w:rPr>
          <w:noProof/>
        </w:rPr>
        <w:lastRenderedPageBreak/>
        <w:drawing>
          <wp:inline distT="0" distB="0" distL="0" distR="0" wp14:anchorId="6DBDF0DC" wp14:editId="2ACE225B">
            <wp:extent cx="2041451" cy="709612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46062" cy="7112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8B" w:rsidRPr="00C31C8B" w:rsidRDefault="00C31C8B" w:rsidP="00C31C8B">
      <w:pPr>
        <w:pStyle w:val="a6"/>
        <w:rPr>
          <w:lang w:val="en-US"/>
        </w:rPr>
      </w:pPr>
      <w:r>
        <w:t xml:space="preserve">Блок-схема VNS lab8 </w:t>
      </w:r>
      <w:r>
        <w:rPr>
          <w:lang w:val="en-US"/>
        </w:rPr>
        <w:t>3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№3 VNS Lab 9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Планований час на реалізацію: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№4 Algotester Lab 4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№5 Algotester Lab 6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 w:rsidR="001226A0" w:rsidRPr="001226A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1226A0">
      <w:pPr>
        <w:spacing w:after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Програма №6 Class Practice Work 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Планований час на реалізацію: 40 хвилин</w:t>
      </w:r>
    </w:p>
    <w:p w:rsidR="005856DC" w:rsidRDefault="005D2F33">
      <w:pPr>
        <w:spacing w:after="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Програма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856DC" w:rsidRDefault="004E78D6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Планований час на реалізацію: </w:t>
      </w:r>
      <w:r w:rsidR="001226A0">
        <w:rPr>
          <w:rFonts w:ascii="Times New Roman" w:eastAsia="Times New Roman" w:hAnsi="Times New Roman" w:cs="Times New Roman"/>
          <w:sz w:val="28"/>
          <w:szCs w:val="28"/>
          <w:lang w:val="ru-RU"/>
        </w:rPr>
        <w:t>1 година</w:t>
      </w:r>
    </w:p>
    <w:p w:rsidR="005856DC" w:rsidRDefault="005856D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Конфігурація середовища до виконання завдань: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не </w:t>
      </w:r>
      <w:r w:rsidR="001226A0">
        <w:rPr>
          <w:rFonts w:ascii="Times New Roman" w:eastAsia="Times New Roman" w:hAnsi="Times New Roman" w:cs="Times New Roman"/>
          <w:sz w:val="28"/>
          <w:szCs w:val="28"/>
        </w:rPr>
        <w:t>потрібна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Код програм з посиланням на зовнішні ресурси: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№1 VNS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char*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elements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'.'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CountWords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sumofwords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№2 VNS Lab 8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"-----------------------"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"Name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"Phone number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"group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"Grades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minAverage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number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double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!=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-&gt;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==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average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"Olexandr Oleksandrovych Voronin"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"9643433215"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"Volodymyr Volodymyrovych Dashavski"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"968526076"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"Dmytro Dmytrovych Sydor"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"974343615"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"Anton Antonov Antan"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"956323615"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"Ivan Ivasik Telesik"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"956321122"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"SHI-11"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3.5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group where you want to delete students: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DeleteformFIle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groupDelete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avarageGrades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"After delete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printStudent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PrintStudentsinFile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students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"Students.bin"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№3 VNS Lab 9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&lt;string&gt;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&lt;set&gt;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istringstream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void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front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"file1.txt"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"file2.txt"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(!(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splitstring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uniqueWords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Longestword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words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element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unique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erase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%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rotate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№5 Algotester Lab 6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struct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ypos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||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knight_dy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[] = {-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king_dy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==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abs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 ++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!=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'O'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pair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auto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queries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bool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any_of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 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ChessPiece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&amp;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&amp;&amp;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isOccupied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"X"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"PRNBKQ"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'P'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Pawn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'R'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Rook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'N'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Knight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'B'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Bishop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'K'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King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'Q'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Queen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pieces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+=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figure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empty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"O"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}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answer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856DC" w:rsidRDefault="005856DC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№6 Class Practice Work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&lt;fstream&gt;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enum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ofstream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(!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is_open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Failure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D2F33" w:rsidRPr="005D2F33" w:rsidRDefault="005D2F33" w:rsidP="005D2F3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"file.txt"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char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"Enter content to write into file: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FileOpResult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write_to_file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 </w:t>
      </w:r>
      <w:r w:rsidRPr="005D2F33">
        <w:rPr>
          <w:rFonts w:ascii="Consolas" w:eastAsia="Times New Roman" w:hAnsi="Consolas" w:cs="Times New Roman"/>
          <w:color w:val="4FC1FF"/>
          <w:sz w:val="21"/>
          <w:szCs w:val="21"/>
        </w:rPr>
        <w:t>Success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ifstream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file_name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getline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line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"successfully printed!"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 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5D2F33">
      <w:pPr>
        <w:shd w:val="clear" w:color="auto" w:fill="1F1F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25" w:lineRule="auto"/>
        <w:rPr>
          <w:rFonts w:ascii="Courier New" w:eastAsia="Courier New" w:hAnsi="Courier New" w:cs="Courier New"/>
          <w:color w:val="CE9178"/>
          <w:sz w:val="21"/>
          <w:szCs w:val="21"/>
        </w:rPr>
      </w:pPr>
      <w:r>
        <w:rPr>
          <w:rFonts w:ascii="Courier New" w:eastAsia="Courier New" w:hAnsi="Courier New" w:cs="Courier New"/>
          <w:color w:val="CE9178"/>
          <w:sz w:val="21"/>
          <w:szCs w:val="21"/>
        </w:rPr>
        <w:t xml:space="preserve"> 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Self Practice Work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&lt;iostream&gt;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&lt;vector&gt;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#include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&lt;algorithm&gt;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using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std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&lt;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&gt;&gt;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push_back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; 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diference1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diference2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intersection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set_union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(),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uni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4EC9B0"/>
          <w:sz w:val="21"/>
          <w:szCs w:val="21"/>
        </w:rPr>
        <w:t>vector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set_symmetric_difference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first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second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back_inserter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sort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begin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(),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2F33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2F3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size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++){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semetric_dif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[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]&lt;&lt;</w:t>
      </w:r>
      <w:r w:rsidRPr="005D2F33">
        <w:rPr>
          <w:rFonts w:ascii="Consolas" w:eastAsia="Times New Roman" w:hAnsi="Consolas" w:cs="Times New Roman"/>
          <w:color w:val="CE9178"/>
          <w:sz w:val="21"/>
          <w:szCs w:val="21"/>
        </w:rPr>
        <w:t>" "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D2F33">
        <w:rPr>
          <w:rFonts w:ascii="Consolas" w:eastAsia="Times New Roman" w:hAnsi="Consolas" w:cs="Times New Roman"/>
          <w:color w:val="9CDCFE"/>
          <w:sz w:val="21"/>
          <w:szCs w:val="21"/>
        </w:rPr>
        <w:t>cout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&lt;&lt;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D2F33">
        <w:rPr>
          <w:rFonts w:ascii="Consolas" w:eastAsia="Times New Roman" w:hAnsi="Consolas" w:cs="Times New Roman"/>
          <w:color w:val="DCDCAA"/>
          <w:sz w:val="21"/>
          <w:szCs w:val="21"/>
        </w:rPr>
        <w:t>endl</w:t>
      </w: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D2F33" w:rsidRPr="005D2F33" w:rsidRDefault="005D2F33" w:rsidP="005D2F3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2F3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Результати виконання завдань, тестування та фактично затрачений час: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№1 VNS Lab 6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03EE4F28" wp14:editId="685F598B">
            <wp:extent cx="3581400" cy="9429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F0BCA">
        <w:rPr>
          <w:rFonts w:ascii="Times New Roman" w:hAnsi="Times New Roman" w:cs="Times New Roman"/>
          <w:sz w:val="24"/>
          <w:szCs w:val="24"/>
        </w:rPr>
        <w:t>Рисунок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2.Результат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1 година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№2 VNS Lab 8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38F6A4F2" wp14:editId="6922A2FD">
            <wp:extent cx="4905375" cy="5648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ind w:left="720" w:firstLine="720"/>
        <w:rPr>
          <w:rFonts w:ascii="Times New Roman" w:eastAsia="Times New Roman" w:hAnsi="Times New Roman" w:cs="Times New Roman"/>
          <w:sz w:val="22"/>
          <w:szCs w:val="22"/>
        </w:rPr>
      </w:pPr>
      <w:r w:rsidRPr="00EF0BCA">
        <w:rPr>
          <w:rFonts w:ascii="Times New Roman" w:hAnsi="Times New Roman" w:cs="Times New Roman"/>
          <w:sz w:val="22"/>
          <w:szCs w:val="22"/>
        </w:rPr>
        <w:t xml:space="preserve">Рисунок 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>3</w:t>
      </w:r>
      <w:r w:rsidRPr="00EF0BCA">
        <w:rPr>
          <w:rFonts w:ascii="Times New Roman" w:hAnsi="Times New Roman" w:cs="Times New Roman"/>
          <w:sz w:val="22"/>
          <w:szCs w:val="22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VNS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2"/>
          <w:szCs w:val="22"/>
          <w:lang w:val="en-US"/>
        </w:rPr>
        <w:t>Lab</w:t>
      </w:r>
      <w:r w:rsidRPr="00EF0BCA">
        <w:rPr>
          <w:rFonts w:ascii="Times New Roman" w:hAnsi="Times New Roman" w:cs="Times New Roman"/>
          <w:sz w:val="22"/>
          <w:szCs w:val="22"/>
          <w:lang w:val="ru-RU"/>
        </w:rPr>
        <w:t xml:space="preserve"> 8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Час затрачений на виконання завдання: 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№3 VNS Lab 9 </w:t>
      </w:r>
    </w:p>
    <w:p w:rsidR="00EF0BCA" w:rsidRDefault="00EF0BCA" w:rsidP="00EF0BCA">
      <w:pPr>
        <w:keepNext/>
      </w:pPr>
      <w:r>
        <w:rPr>
          <w:noProof/>
        </w:rPr>
        <w:drawing>
          <wp:inline distT="0" distB="0" distL="0" distR="0" wp14:anchorId="2A9FC6DD" wp14:editId="4E9CD69D">
            <wp:extent cx="3819525" cy="6858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CA" w:rsidRPr="00EF0BCA" w:rsidRDefault="00EF0BCA" w:rsidP="00EF0BCA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EF0BCA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VNS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F0BCA">
        <w:rPr>
          <w:rFonts w:ascii="Times New Roman" w:hAnsi="Times New Roman" w:cs="Times New Roman"/>
          <w:sz w:val="24"/>
          <w:szCs w:val="24"/>
          <w:lang w:val="en-US"/>
        </w:rPr>
        <w:t>Lab</w:t>
      </w:r>
      <w:r w:rsidRPr="00EF0BCA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5856DC" w:rsidRPr="00EF0BCA" w:rsidRDefault="004E78D6">
      <w:pPr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2 години</w:t>
      </w:r>
    </w:p>
    <w:p w:rsidR="00D50433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№4 Algotester Lab 4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564838D2" wp14:editId="7939E2FD">
            <wp:extent cx="3819525" cy="10668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 w:rsidP="00B2192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 w:rsidP="00EF0BC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Завдання №5 Algotester Lab 6 </w:t>
      </w:r>
    </w:p>
    <w:p w:rsidR="00D50433" w:rsidRDefault="00D50433" w:rsidP="00D50433">
      <w:pPr>
        <w:keepNext/>
      </w:pPr>
      <w:r>
        <w:rPr>
          <w:noProof/>
        </w:rPr>
        <w:lastRenderedPageBreak/>
        <w:drawing>
          <wp:inline distT="0" distB="0" distL="0" distR="0" wp14:anchorId="4934B963" wp14:editId="06B8DEBD">
            <wp:extent cx="4057650" cy="38195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 xml:space="preserve">6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результат програми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6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>7 годин</w:t>
      </w:r>
    </w:p>
    <w:p w:rsidR="005856DC" w:rsidRDefault="004E78D6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ня №6 Class Practice Work Task </w:t>
      </w:r>
    </w:p>
    <w:p w:rsidR="00D50433" w:rsidRDefault="00D50433" w:rsidP="00D50433">
      <w:pPr>
        <w:keepNext/>
      </w:pPr>
      <w:r>
        <w:rPr>
          <w:noProof/>
        </w:rPr>
        <w:drawing>
          <wp:inline distT="0" distB="0" distL="0" distR="0" wp14:anchorId="30BE839F" wp14:editId="17CC45A7">
            <wp:extent cx="4752975" cy="8763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C31C8B">
        <w:rPr>
          <w:rFonts w:ascii="Times New Roman" w:hAnsi="Times New Roman" w:cs="Times New Roman"/>
          <w:sz w:val="24"/>
          <w:szCs w:val="24"/>
          <w:lang w:val="ru-RU"/>
        </w:rPr>
        <w:t xml:space="preserve">7 </w:t>
      </w:r>
      <w:r w:rsidRPr="00D50433">
        <w:rPr>
          <w:rFonts w:ascii="Times New Roman" w:hAnsi="Times New Roman" w:cs="Times New Roman"/>
          <w:sz w:val="24"/>
          <w:szCs w:val="24"/>
        </w:rPr>
        <w:t>результат програми</w:t>
      </w:r>
    </w:p>
    <w:p w:rsidR="005856DC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5D2F33">
      <w:pPr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Завдання №7</w:t>
      </w:r>
      <w:r w:rsidR="004E78D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Self</w:t>
      </w:r>
      <w:r w:rsidR="00EF0BCA">
        <w:rPr>
          <w:rFonts w:ascii="Times New Roman" w:eastAsia="Times New Roman" w:hAnsi="Times New Roman" w:cs="Times New Roman"/>
          <w:sz w:val="28"/>
          <w:szCs w:val="28"/>
        </w:rPr>
        <w:t xml:space="preserve"> Practice </w:t>
      </w:r>
      <w:r w:rsidR="00EF0BCA">
        <w:rPr>
          <w:rFonts w:ascii="Times New Roman" w:eastAsia="Times New Roman" w:hAnsi="Times New Roman" w:cs="Times New Roman"/>
          <w:sz w:val="28"/>
          <w:szCs w:val="28"/>
          <w:lang w:val="en-US"/>
        </w:rPr>
        <w:t>Work</w:t>
      </w:r>
    </w:p>
    <w:p w:rsidR="00D50433" w:rsidRDefault="00D50433" w:rsidP="00D50433">
      <w:pPr>
        <w:keepNext/>
      </w:pPr>
      <w:r>
        <w:rPr>
          <w:noProof/>
        </w:rPr>
        <w:lastRenderedPageBreak/>
        <w:drawing>
          <wp:inline distT="0" distB="0" distL="0" distR="0" wp14:anchorId="358FC236" wp14:editId="671A5DAB">
            <wp:extent cx="3409950" cy="2667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D50433" w:rsidRDefault="00D50433" w:rsidP="00D50433">
      <w:pPr>
        <w:pStyle w:val="a6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50433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50433">
        <w:rPr>
          <w:rFonts w:ascii="Times New Roman" w:hAnsi="Times New Roman" w:cs="Times New Roman"/>
          <w:sz w:val="24"/>
          <w:szCs w:val="24"/>
        </w:rPr>
        <w:t xml:space="preserve"> результат програми 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Self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practice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algotester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 xml:space="preserve"> 4</w:t>
      </w:r>
      <w:r w:rsidRPr="00D50433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1</w:t>
      </w:r>
    </w:p>
    <w:p w:rsidR="005856DC" w:rsidRPr="00EF0BCA" w:rsidRDefault="004E78D6">
      <w:pPr>
        <w:spacing w:before="240" w:after="2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Час затрачений на виконання завдання: </w:t>
      </w:r>
      <w:r w:rsidR="00EF0BCA" w:rsidRPr="00EF0BC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1 </w:t>
      </w:r>
      <w:r w:rsidR="00EF0BCA">
        <w:rPr>
          <w:rFonts w:ascii="Times New Roman" w:eastAsia="Times New Roman" w:hAnsi="Times New Roman" w:cs="Times New Roman"/>
          <w:sz w:val="28"/>
          <w:szCs w:val="28"/>
          <w:lang w:val="ru-RU"/>
        </w:rPr>
        <w:t>година</w:t>
      </w:r>
    </w:p>
    <w:p w:rsidR="005856DC" w:rsidRDefault="004E78D6">
      <w:pPr>
        <w:pStyle w:val="2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heading=h.i4rg1fbwjtfq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6.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ab/>
        <w:t>Кооперація з командою:</w:t>
      </w:r>
    </w:p>
    <w:p w:rsidR="005D2F33" w:rsidRPr="005D2F33" w:rsidRDefault="005D2F33" w:rsidP="005D2F33"/>
    <w:p w:rsidR="005D2F33" w:rsidRDefault="005D2F33" w:rsidP="005D2F33">
      <w:pPr>
        <w:keepNext/>
        <w:ind w:left="720"/>
      </w:pPr>
      <w:r>
        <w:rPr>
          <w:noProof/>
        </w:rPr>
        <w:drawing>
          <wp:inline distT="0" distB="0" distL="0" distR="0" wp14:anchorId="16F32DEE" wp14:editId="0A35C6C0">
            <wp:extent cx="6300470" cy="4137025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3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F33" w:rsidRPr="005D2F33" w:rsidRDefault="005D2F33" w:rsidP="005D2F33">
      <w:pPr>
        <w:pStyle w:val="a6"/>
        <w:ind w:left="2880" w:firstLine="720"/>
        <w:rPr>
          <w:rFonts w:ascii="Times New Roman" w:eastAsia="Times New Roman" w:hAnsi="Times New Roman" w:cs="Times New Roman"/>
          <w:sz w:val="24"/>
          <w:szCs w:val="24"/>
        </w:rPr>
      </w:pPr>
      <w:r w:rsidRPr="005D2F33">
        <w:rPr>
          <w:rFonts w:ascii="Times New Roman" w:hAnsi="Times New Roman" w:cs="Times New Roman"/>
          <w:sz w:val="24"/>
          <w:szCs w:val="24"/>
        </w:rPr>
        <w:t>Рисунок</w:t>
      </w:r>
      <w:r w:rsidR="00D50433">
        <w:rPr>
          <w:rFonts w:ascii="Times New Roman" w:hAnsi="Times New Roman" w:cs="Times New Roman"/>
          <w:sz w:val="24"/>
          <w:szCs w:val="24"/>
        </w:rPr>
        <w:t xml:space="preserve"> </w:t>
      </w:r>
      <w:r w:rsidR="00D50433" w:rsidRPr="00D50433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5043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D50433">
        <w:rPr>
          <w:rFonts w:ascii="Times New Roman" w:hAnsi="Times New Roman" w:cs="Times New Roman"/>
          <w:sz w:val="24"/>
          <w:szCs w:val="24"/>
        </w:rPr>
        <w:t>Перша з</w:t>
      </w:r>
      <w:r w:rsidRPr="005D2F33">
        <w:rPr>
          <w:rFonts w:ascii="Times New Roman" w:hAnsi="Times New Roman" w:cs="Times New Roman"/>
          <w:sz w:val="24"/>
          <w:szCs w:val="24"/>
        </w:rPr>
        <w:t>устріч з командою</w:t>
      </w:r>
    </w:p>
    <w:p w:rsidR="005856DC" w:rsidRDefault="005856DC">
      <w:pPr>
        <w:ind w:left="72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50433" w:rsidRDefault="00D50433" w:rsidP="00D50433">
      <w:pPr>
        <w:keepNext/>
        <w:ind w:left="720"/>
        <w:jc w:val="center"/>
      </w:pPr>
      <w:r>
        <w:rPr>
          <w:noProof/>
        </w:rPr>
        <w:lastRenderedPageBreak/>
        <w:drawing>
          <wp:inline distT="0" distB="0" distL="0" distR="0" wp14:anchorId="48DCB1B7" wp14:editId="559A9E55">
            <wp:extent cx="6300470" cy="4073525"/>
            <wp:effectExtent l="0" t="0" r="508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433" w:rsidRPr="00B14667" w:rsidRDefault="00D50433" w:rsidP="00D50433">
      <w:pPr>
        <w:pStyle w:val="a6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14667">
        <w:rPr>
          <w:rFonts w:ascii="Times New Roman" w:hAnsi="Times New Roman" w:cs="Times New Roman"/>
          <w:sz w:val="24"/>
          <w:szCs w:val="24"/>
        </w:rPr>
        <w:t>Рисунок 10  Друга зустріч з командою</w:t>
      </w:r>
    </w:p>
    <w:p w:rsidR="00B14667" w:rsidRDefault="00B14667" w:rsidP="00B14667">
      <w:pPr>
        <w:keepNext/>
        <w:ind w:left="720"/>
        <w:jc w:val="center"/>
      </w:pPr>
      <w:r>
        <w:rPr>
          <w:noProof/>
        </w:rPr>
        <w:drawing>
          <wp:inline distT="0" distB="0" distL="0" distR="0" wp14:anchorId="3C9EFF9C" wp14:editId="3AC0E155">
            <wp:extent cx="6300470" cy="3275330"/>
            <wp:effectExtent l="0" t="0" r="508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6DC" w:rsidRPr="00C31C8B" w:rsidRDefault="00B14667" w:rsidP="00B14667">
      <w:pPr>
        <w:pStyle w:val="a6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val="ru-RU"/>
        </w:rPr>
      </w:pPr>
      <w:r w:rsidRPr="00B14667">
        <w:rPr>
          <w:rFonts w:ascii="Times New Roman" w:hAnsi="Times New Roman" w:cs="Times New Roman"/>
          <w:sz w:val="24"/>
          <w:szCs w:val="24"/>
        </w:rPr>
        <w:t xml:space="preserve">Рисунок </w:t>
      </w:r>
      <w:r w:rsidRPr="00B14667">
        <w:rPr>
          <w:rFonts w:ascii="Times New Roman" w:hAnsi="Times New Roman" w:cs="Times New Roman"/>
          <w:sz w:val="24"/>
          <w:szCs w:val="24"/>
        </w:rPr>
        <w:fldChar w:fldCharType="begin"/>
      </w:r>
      <w:r w:rsidRPr="00B14667">
        <w:rPr>
          <w:rFonts w:ascii="Times New Roman" w:hAnsi="Times New Roman" w:cs="Times New Roman"/>
          <w:sz w:val="24"/>
          <w:szCs w:val="24"/>
        </w:rPr>
        <w:instrText xml:space="preserve"> SEQ Рисунок \* ARABIC </w:instrText>
      </w:r>
      <w:r w:rsidRPr="00B14667">
        <w:rPr>
          <w:rFonts w:ascii="Times New Roman" w:hAnsi="Times New Roman" w:cs="Times New Roman"/>
          <w:sz w:val="24"/>
          <w:szCs w:val="24"/>
        </w:rPr>
        <w:fldChar w:fldCharType="separate"/>
      </w:r>
      <w:r w:rsidR="00C31C8B">
        <w:rPr>
          <w:rFonts w:ascii="Times New Roman" w:hAnsi="Times New Roman" w:cs="Times New Roman"/>
          <w:noProof/>
          <w:sz w:val="24"/>
          <w:szCs w:val="24"/>
        </w:rPr>
        <w:t>3</w:t>
      </w:r>
      <w:r w:rsidRPr="00B14667">
        <w:rPr>
          <w:rFonts w:ascii="Times New Roman" w:hAnsi="Times New Roman" w:cs="Times New Roman"/>
          <w:sz w:val="24"/>
          <w:szCs w:val="24"/>
        </w:rPr>
        <w:fldChar w:fldCharType="end"/>
      </w:r>
      <w:r w:rsidRPr="00B14667">
        <w:rPr>
          <w:rFonts w:ascii="Times New Roman" w:hAnsi="Times New Roman" w:cs="Times New Roman"/>
          <w:sz w:val="24"/>
          <w:szCs w:val="24"/>
          <w:lang w:val="ru-RU"/>
        </w:rPr>
        <w:t xml:space="preserve"> Дошка трело</w:t>
      </w:r>
    </w:p>
    <w:p w:rsidR="005856DC" w:rsidRDefault="004E78D6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5856DC" w:rsidRDefault="004E78D6">
      <w:p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Під час опрацювання теоретичного матеріалу та роботи над завданнями розділу я навчився працювати з файлами, рядками та символьними елементами в мові C++.. </w:t>
      </w: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Весь пройдений матеріал закріплено практично завдяки виконанні лабораторних та практичних робіт а також самопрактиці.</w:t>
      </w:r>
    </w:p>
    <w:sectPr w:rsidR="005856DC">
      <w:footerReference w:type="default" r:id="rId28"/>
      <w:footerReference w:type="first" r:id="rId29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0A09" w:rsidRDefault="00080A09">
      <w:pPr>
        <w:spacing w:line="240" w:lineRule="auto"/>
      </w:pPr>
      <w:r>
        <w:separator/>
      </w:r>
    </w:p>
  </w:endnote>
  <w:endnote w:type="continuationSeparator" w:id="0">
    <w:p w:rsidR="00080A09" w:rsidRDefault="00080A0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Segoe Print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31C8B">
      <w:rPr>
        <w:rFonts w:ascii="Times New Roman" w:eastAsia="Times New Roman" w:hAnsi="Times New Roman" w:cs="Times New Roman"/>
        <w:noProof/>
        <w:color w:val="000000"/>
        <w:sz w:val="28"/>
        <w:szCs w:val="28"/>
      </w:rPr>
      <w:t>8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5D2F33" w:rsidRDefault="005D2F33">
    <w:pP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D2F33" w:rsidRDefault="005D2F33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0A09" w:rsidRDefault="00080A09">
      <w:pPr>
        <w:spacing w:after="0"/>
      </w:pPr>
      <w:r>
        <w:separator/>
      </w:r>
    </w:p>
  </w:footnote>
  <w:footnote w:type="continuationSeparator" w:id="0">
    <w:p w:rsidR="00080A09" w:rsidRDefault="00080A0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205925"/>
    <w:multiLevelType w:val="multilevel"/>
    <w:tmpl w:val="BF205925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CF092B84"/>
    <w:multiLevelType w:val="multilevel"/>
    <w:tmpl w:val="CF092B84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053208E"/>
    <w:multiLevelType w:val="multilevel"/>
    <w:tmpl w:val="0053208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9ADCABA"/>
    <w:multiLevelType w:val="multilevel"/>
    <w:tmpl w:val="59ADCABA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56DC"/>
    <w:rsid w:val="00080A09"/>
    <w:rsid w:val="001205B1"/>
    <w:rsid w:val="001226A0"/>
    <w:rsid w:val="004E78D6"/>
    <w:rsid w:val="005856DC"/>
    <w:rsid w:val="005D2F33"/>
    <w:rsid w:val="00AD09EB"/>
    <w:rsid w:val="00B14667"/>
    <w:rsid w:val="00B21923"/>
    <w:rsid w:val="00B42377"/>
    <w:rsid w:val="00C31C8B"/>
    <w:rsid w:val="00C61FDD"/>
    <w:rsid w:val="00D50433"/>
    <w:rsid w:val="00EF0BCA"/>
    <w:rsid w:val="696D13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658A47"/>
  <w15:docId w15:val="{082C2EA4-5925-48DC-9919-FFFE6DB5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lang w:val="uk-UA" w:eastAsia="uk-UA" w:bidi="ar-SA"/>
      </w:rPr>
    </w:rPrDefault>
    <w:pPrDefault/>
  </w:docDefaults>
  <w:latentStyles w:defLockedState="0" w:defUIPriority="0" w:defSemiHidden="0" w:defUnhideWhenUsed="0" w:defQFormat="0" w:count="371"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pacing w:after="200" w:line="276" w:lineRule="auto"/>
    </w:pPr>
    <w:rPr>
      <w:sz w:val="22"/>
      <w:szCs w:val="22"/>
    </w:rPr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4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5">
    <w:name w:val="Hyperlink"/>
    <w:basedOn w:val="a0"/>
    <w:rsid w:val="004E78D6"/>
    <w:rPr>
      <w:color w:val="0000FF" w:themeColor="hyperlink"/>
      <w:u w:val="single"/>
    </w:rPr>
  </w:style>
  <w:style w:type="paragraph" w:styleId="a6">
    <w:name w:val="caption"/>
    <w:basedOn w:val="a"/>
    <w:next w:val="a"/>
    <w:unhideWhenUsed/>
    <w:qFormat/>
    <w:rsid w:val="005D2F33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13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7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0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3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4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6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56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20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33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1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4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3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1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7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9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2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6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5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8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7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4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1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6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8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261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5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0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56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4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5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04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1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hyperlink" Target="https://www.w3schools.com/cpp/cpp_files.asp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youtube.com/watch?v=SSNJ7alki-E&amp;t=3617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oter" Target="footer1.xml"/><Relationship Id="rId10" Type="http://schemas.openxmlformats.org/officeDocument/2006/relationships/hyperlink" Target="https://www.geeksforgeeks.org/file-handling-c-classes/" TargetMode="Externa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www.easeus.com/knowledge-center/what-is-the-difference-between-binary-and-text-files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3j2/AiPAbZ4kV4BtxDnEs+Y02w==">CgMxLjAyDmguaTRyZzFmYndqdGZxOAByITFiVkYxZGRpQm9yUE94aFNoWU81aTlBZ1BCTXlyV1RZMg==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11359</Words>
  <Characters>6475</Characters>
  <Application>Microsoft Office Word</Application>
  <DocSecurity>0</DocSecurity>
  <Lines>53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User1</cp:lastModifiedBy>
  <cp:revision>2</cp:revision>
  <dcterms:created xsi:type="dcterms:W3CDTF">2023-12-12T09:26:00Z</dcterms:created>
  <dcterms:modified xsi:type="dcterms:W3CDTF">2023-12-12T09:26:00Z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7CF749E6229B47A0B881B278E9236C22</vt:lpwstr>
  </property>
</Properties>
</file>