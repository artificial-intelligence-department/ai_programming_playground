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</w:p>
    <w:p w:rsidR="005856DC" w:rsidRDefault="004E78D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00655" cy="26244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6 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8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9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№4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№6</w:t>
      </w:r>
    </w:p>
    <w:p w:rsidR="00230AA4" w:rsidRDefault="00230AA4" w:rsidP="00230AA4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№5</w:t>
      </w:r>
    </w:p>
    <w:p w:rsidR="005856DC" w:rsidRDefault="005856D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5856D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856DC" w:rsidRDefault="005856D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5856DC" w:rsidRDefault="00230A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                     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Воронін Олександр Олександрович</w:t>
      </w:r>
      <w:r w:rsidR="004E78D6">
        <w:br w:type="page"/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та робота з символьними та рядковими змінними в мові програмування C++. Принцип роботи з бінарними та текстовими файлами.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символьними та рядковим</w:t>
      </w:r>
      <w:r w:rsidR="00B14667">
        <w:rPr>
          <w:rFonts w:ascii="Times New Roman" w:eastAsia="Times New Roman" w:hAnsi="Times New Roman" w:cs="Times New Roman"/>
          <w:sz w:val="28"/>
          <w:szCs w:val="28"/>
        </w:rPr>
        <w:t>и змінними в мові C++</w:t>
      </w:r>
      <w:r>
        <w:rPr>
          <w:rFonts w:ascii="Times New Roman" w:eastAsia="Times New Roman" w:hAnsi="Times New Roman" w:cs="Times New Roman"/>
          <w:sz w:val="28"/>
          <w:szCs w:val="28"/>
        </w:rPr>
        <w:t>. Застосувати набуті знання на практиці.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Pr="004E78D6" w:rsidRDefault="004E78D6" w:rsidP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Стандартна бібліотека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5856DC" w:rsidRPr="004E78D6" w:rsidRDefault="004E78D6" w:rsidP="004E78D6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Стаття: </w:t>
      </w:r>
      <w:hyperlink r:id="rId9" w:history="1">
        <w:r w:rsidRPr="004E78D6">
          <w:rPr>
            <w:rStyle w:val="a5"/>
            <w:rFonts w:ascii="Times New Roman" w:hAnsi="Times New Roman" w:cs="Times New Roman"/>
            <w:sz w:val="24"/>
            <w:szCs w:val="24"/>
          </w:rPr>
          <w:t>https://www.easeus.com/knowledge-center/what-is-the-difference-between-binary-and-text-files.html</w:t>
        </w:r>
      </w:hyperlink>
    </w:p>
    <w:p w:rsidR="004E78D6" w:rsidRDefault="004E78D6" w:rsidP="004E78D6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219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 w:rsidRPr="00B2192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0" w:history="1">
        <w:r w:rsidR="00B21923" w:rsidRPr="00B21923">
          <w:rPr>
            <w:rStyle w:val="a5"/>
            <w:sz w:val="28"/>
            <w:szCs w:val="28"/>
          </w:rPr>
          <w:t>https://www.geeksforgeeks.org/file-handling-c-</w:t>
        </w:r>
        <w:r w:rsidR="00B21923" w:rsidRPr="00B21923">
          <w:rPr>
            <w:rStyle w:val="a5"/>
            <w:rFonts w:ascii="Times New Roman" w:hAnsi="Times New Roman" w:cs="Times New Roman"/>
            <w:sz w:val="28"/>
            <w:szCs w:val="28"/>
          </w:rPr>
          <w:t>classes</w:t>
        </w:r>
        <w:r w:rsidR="00B21923" w:rsidRPr="00B21923">
          <w:rPr>
            <w:rStyle w:val="a5"/>
            <w:sz w:val="28"/>
            <w:szCs w:val="28"/>
          </w:rPr>
          <w:t>/</w:t>
        </w:r>
      </w:hyperlink>
    </w:p>
    <w:p w:rsidR="00B21923" w:rsidRDefault="00506D18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B21923" w:rsidRPr="00B2192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https://www.youtube.com/watch?v=SSNJ7alki-E&amp;t=3617s&amp;ab_channel=%D0%91%D0%BB%D0%BE%D0%B3%D0%B0%D0%BD%E2%A6%81%D0%A3%D1%80%D0%BE%D0%BA%D0%B8%D0%BF%D1%80%D0%BE%D0%B3%D1%80%D0%B0%D0%BC%D1%83%D0%B2%D0%B0%D0%BD%D0%BD%D1%8F</w:t>
        </w:r>
      </w:hyperlink>
    </w:p>
    <w:p w:rsidR="00B21923" w:rsidRDefault="00506D18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21923" w:rsidRPr="000F2670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https://www.w3schools.com/cpp/cpp_files.asp</w:t>
        </w:r>
      </w:hyperlink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</w:t>
      </w:r>
      <w:r w:rsidR="00B21923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sz w:val="28"/>
          <w:szCs w:val="28"/>
        </w:rPr>
        <w:t>Стандартна бібліотека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Відео:</w:t>
      </w:r>
      <w:r w:rsidR="00B21923" w:rsidRPr="00B21923">
        <w:t xml:space="preserve"> </w:t>
      </w:r>
      <w:hyperlink r:id="rId13" w:history="1"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https://www.youtube.com/watch?v=m-WJikuZGuU&amp;ab_channel=%D0%91%D0%BB%D0%BE%D0%B3%D0%B0%D0%BD%E2%A6%81%D0%A3%D1%80%D0%BE%D0%BA%D0%B8%D0%BF%D1%80%D0%BE%D0%B3%D1%80</w:t>
        </w:r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lastRenderedPageBreak/>
          <w:t>%D0%B0%D0%BC%D1%83%D0%B2%D0%B0%D0%BD%D0%BD%D1%8F</w:t>
        </w:r>
      </w:hyperlink>
    </w:p>
    <w:p w:rsidR="005856DC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10.12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>.2023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Pr="001226A0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Pr="00C31C8B" w:rsidRDefault="004E78D6" w:rsidP="00B219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ння №6 Class Practice Work</w:t>
      </w:r>
    </w:p>
    <w:p w:rsidR="001226A0" w:rsidRPr="001205B1" w:rsidRDefault="001205B1" w:rsidP="00B2192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205B1">
        <w:rPr>
          <w:rFonts w:ascii="Times New Roman" w:hAnsi="Times New Roman" w:cs="Times New Roman"/>
          <w:bCs/>
          <w:color w:val="000000"/>
          <w:sz w:val="24"/>
          <w:szCs w:val="24"/>
        </w:rPr>
        <w:t>Запис текстової стрічки у файл із заданим ім’ям</w:t>
      </w:r>
    </w:p>
    <w:p w:rsidR="001205B1" w:rsidRDefault="001205B1" w:rsidP="00B219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5D2F3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№1 VNS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5D2F33" w:rsidRDefault="00AD09EB" w:rsidP="005D2F33">
      <w:pPr>
        <w:keepNext/>
        <w:numPr>
          <w:ilvl w:val="0"/>
          <w:numId w:val="3"/>
        </w:num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0B4CC3" wp14:editId="688CB69E">
            <wp:extent cx="3933825" cy="701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EB" w:rsidRPr="005D2F33" w:rsidRDefault="005D2F33" w:rsidP="005D2F33">
      <w:pPr>
        <w:pStyle w:val="a6"/>
        <w:ind w:left="1440" w:firstLine="720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D2F33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D2F33">
        <w:rPr>
          <w:rFonts w:ascii="Times New Roman" w:hAnsi="Times New Roman" w:cs="Times New Roman"/>
          <w:sz w:val="22"/>
          <w:szCs w:val="22"/>
        </w:rPr>
        <w:fldChar w:fldCharType="begin"/>
      </w:r>
      <w:r w:rsidRPr="005D2F33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5D2F33">
        <w:rPr>
          <w:rFonts w:ascii="Times New Roman" w:hAnsi="Times New Roman" w:cs="Times New Roman"/>
          <w:sz w:val="22"/>
          <w:szCs w:val="22"/>
        </w:rPr>
        <w:fldChar w:fldCharType="separate"/>
      </w:r>
      <w:r w:rsidR="00C31C8B">
        <w:rPr>
          <w:rFonts w:ascii="Times New Roman" w:hAnsi="Times New Roman" w:cs="Times New Roman"/>
          <w:noProof/>
          <w:sz w:val="22"/>
          <w:szCs w:val="22"/>
        </w:rPr>
        <w:t>1</w:t>
      </w:r>
      <w:r w:rsidRPr="005D2F33">
        <w:rPr>
          <w:rFonts w:ascii="Times New Roman" w:hAnsi="Times New Roman" w:cs="Times New Roman"/>
          <w:sz w:val="22"/>
          <w:szCs w:val="22"/>
        </w:rPr>
        <w:fldChar w:fldCharType="end"/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>.</w:t>
      </w:r>
      <w:r w:rsidRPr="005D2F33">
        <w:rPr>
          <w:rFonts w:ascii="Times New Roman" w:hAnsi="Times New Roman" w:cs="Times New Roman"/>
          <w:sz w:val="22"/>
          <w:szCs w:val="22"/>
        </w:rPr>
        <w:t xml:space="preserve">Блок-Схема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6</w:t>
      </w:r>
    </w:p>
    <w:p w:rsidR="005856DC" w:rsidRDefault="005856D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№2 VNS Lab 8</w:t>
      </w:r>
    </w:p>
    <w:p w:rsidR="00C31C8B" w:rsidRDefault="00C31C8B" w:rsidP="00C31C8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Блок-схема</w:t>
      </w:r>
    </w:p>
    <w:p w:rsidR="00C31C8B" w:rsidRDefault="00C31C8B" w:rsidP="00C31C8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CC2181F" wp14:editId="0D24092C">
            <wp:extent cx="3533775" cy="6819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Default="00C31C8B" w:rsidP="00C31C8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C31C8B">
        <w:rPr>
          <w:rFonts w:ascii="Times New Roman" w:hAnsi="Times New Roman" w:cs="Times New Roman"/>
          <w:sz w:val="24"/>
          <w:szCs w:val="24"/>
        </w:rPr>
        <w:t xml:space="preserve">Блок-схема </w:t>
      </w:r>
      <w:r w:rsidRPr="00C31C8B">
        <w:rPr>
          <w:rFonts w:ascii="Times New Roman" w:hAnsi="Times New Roman" w:cs="Times New Roman"/>
          <w:sz w:val="24"/>
          <w:szCs w:val="24"/>
          <w:lang w:val="en-US"/>
        </w:rPr>
        <w:t>VNS lab8 1</w:t>
      </w:r>
    </w:p>
    <w:p w:rsidR="00C31C8B" w:rsidRDefault="00C31C8B" w:rsidP="00C31C8B">
      <w:pPr>
        <w:keepNext/>
      </w:pPr>
      <w:r>
        <w:rPr>
          <w:noProof/>
        </w:rPr>
        <w:lastRenderedPageBreak/>
        <w:drawing>
          <wp:inline distT="0" distB="0" distL="0" distR="0" wp14:anchorId="744E3B1E" wp14:editId="783EEDCC">
            <wp:extent cx="1962150" cy="685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Default="00C31C8B" w:rsidP="00C31C8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C31C8B">
        <w:rPr>
          <w:rFonts w:ascii="Times New Roman" w:hAnsi="Times New Roman" w:cs="Times New Roman"/>
          <w:sz w:val="24"/>
          <w:szCs w:val="24"/>
        </w:rPr>
        <w:t xml:space="preserve">Блок-схема VNS lab8 </w:t>
      </w:r>
      <w:r w:rsidRPr="00C31C8B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="00C31C8B" w:rsidRDefault="00C31C8B" w:rsidP="00C31C8B">
      <w:pPr>
        <w:keepNext/>
      </w:pPr>
      <w:r>
        <w:rPr>
          <w:noProof/>
        </w:rPr>
        <w:lastRenderedPageBreak/>
        <w:drawing>
          <wp:inline distT="0" distB="0" distL="0" distR="0" wp14:anchorId="6DBDF0DC" wp14:editId="2ACE225B">
            <wp:extent cx="2041451" cy="7096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6062" cy="71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Pr="00C31C8B" w:rsidRDefault="00C31C8B" w:rsidP="00C31C8B">
      <w:pPr>
        <w:pStyle w:val="a6"/>
        <w:rPr>
          <w:lang w:val="en-US"/>
        </w:rPr>
      </w:pPr>
      <w:r>
        <w:t xml:space="preserve">Блок-схема VNS lab8 </w:t>
      </w:r>
      <w:r>
        <w:rPr>
          <w:lang w:val="en-US"/>
        </w:rPr>
        <w:t>3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VNS Lab 9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№4 Algotester Lab 4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№5 Algotester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Програма №6 Class Practice Work 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:rsidR="005856DC" w:rsidRDefault="005D2F33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</w:p>
    <w:p w:rsidR="005856DC" w:rsidRDefault="005856D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потрібна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elements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minAverage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"Olexandr Oleksandrovych Voronin"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"9643433215"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"Volodymyr Volodymyrovych Dashavski"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"968526076"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"Dmytro Dmytrovych Sydor"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"974343615"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"Anton Antonov Antan"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"Ivan Ivasik Telesik"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"956321122"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group where you want to delete students: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"After delete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"file2.txt"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||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any_of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"PRNBKQ"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Class Practice Work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content to write into file: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"successfully printed!"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5D2F33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Lab 6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03EE4F28" wp14:editId="685F598B">
            <wp:extent cx="3581400" cy="942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F0BCA">
        <w:rPr>
          <w:rFonts w:ascii="Times New Roman" w:hAnsi="Times New Roman" w:cs="Times New Roman"/>
          <w:sz w:val="24"/>
          <w:szCs w:val="24"/>
        </w:rPr>
        <w:t>Рисунок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2.Результат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1 година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Lab 8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38F6A4F2" wp14:editId="6922A2FD">
            <wp:extent cx="4905375" cy="5648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ind w:left="720" w:firstLine="720"/>
        <w:rPr>
          <w:rFonts w:ascii="Times New Roman" w:eastAsia="Times New Roman" w:hAnsi="Times New Roman" w:cs="Times New Roman"/>
          <w:sz w:val="22"/>
          <w:szCs w:val="22"/>
        </w:rPr>
      </w:pPr>
      <w:r w:rsidRPr="00EF0BCA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>3</w:t>
      </w:r>
      <w:r w:rsidRPr="00EF0BCA">
        <w:rPr>
          <w:rFonts w:ascii="Times New Roman" w:hAnsi="Times New Roman" w:cs="Times New Roman"/>
          <w:sz w:val="22"/>
          <w:szCs w:val="22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8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VNS Lab 9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2A9FC6DD" wp14:editId="4E9CD69D">
            <wp:extent cx="3819525" cy="685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EF0BC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5856DC" w:rsidRPr="00EF0BCA" w:rsidRDefault="004E78D6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2 години</w:t>
      </w:r>
    </w:p>
    <w:p w:rsidR="00D50433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564838D2" wp14:editId="7939E2FD">
            <wp:extent cx="3819525" cy="1066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EF0B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Algotester Lab 6 </w:t>
      </w:r>
    </w:p>
    <w:p w:rsidR="00D50433" w:rsidRDefault="00D50433" w:rsidP="00D50433">
      <w:pPr>
        <w:keepNext/>
      </w:pPr>
      <w:r>
        <w:rPr>
          <w:noProof/>
        </w:rPr>
        <w:lastRenderedPageBreak/>
        <w:drawing>
          <wp:inline distT="0" distB="0" distL="0" distR="0" wp14:anchorId="4934B963" wp14:editId="06B8DEBD">
            <wp:extent cx="4057650" cy="3819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 xml:space="preserve">6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7 годин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ня №6 Class Practice Work Task 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30BE839F" wp14:editId="17CC45A7">
            <wp:extent cx="4752975" cy="876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 xml:space="preserve">7 </w:t>
      </w:r>
      <w:r w:rsidRPr="00D50433">
        <w:rPr>
          <w:rFonts w:ascii="Times New Roman" w:hAnsi="Times New Roman" w:cs="Times New Roman"/>
          <w:sz w:val="24"/>
          <w:szCs w:val="24"/>
        </w:rPr>
        <w:t>результат програми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Self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 Practice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</w:p>
    <w:p w:rsidR="00D50433" w:rsidRDefault="00D50433" w:rsidP="00D50433">
      <w:pPr>
        <w:keepNext/>
      </w:pPr>
      <w:r>
        <w:rPr>
          <w:noProof/>
        </w:rPr>
        <w:lastRenderedPageBreak/>
        <w:drawing>
          <wp:inline distT="0" distB="0" distL="0" distR="0" wp14:anchorId="358FC236" wp14:editId="671A5DAB">
            <wp:extent cx="3409950" cy="2667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50433">
        <w:rPr>
          <w:rFonts w:ascii="Times New Roman" w:hAnsi="Times New Roman" w:cs="Times New Roman"/>
          <w:sz w:val="24"/>
          <w:szCs w:val="24"/>
        </w:rPr>
        <w:t xml:space="preserve"> результат програми 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:rsidR="005856DC" w:rsidRPr="00EF0BCA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Кооперація з командою:</w:t>
      </w:r>
    </w:p>
    <w:p w:rsidR="005D2F33" w:rsidRPr="005D2F33" w:rsidRDefault="005D2F33" w:rsidP="005D2F33"/>
    <w:p w:rsidR="005D2F33" w:rsidRDefault="005D2F33" w:rsidP="005D2F33">
      <w:pPr>
        <w:keepNext/>
        <w:ind w:left="720"/>
      </w:pPr>
      <w:r>
        <w:rPr>
          <w:noProof/>
        </w:rPr>
        <w:drawing>
          <wp:inline distT="0" distB="0" distL="0" distR="0" wp14:anchorId="16F32DEE" wp14:editId="0A35C6C0">
            <wp:extent cx="6300470" cy="41370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3" w:rsidRPr="005D2F33" w:rsidRDefault="005D2F33" w:rsidP="005D2F33">
      <w:pPr>
        <w:pStyle w:val="a6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D2F33">
        <w:rPr>
          <w:rFonts w:ascii="Times New Roman" w:hAnsi="Times New Roman" w:cs="Times New Roman"/>
          <w:sz w:val="24"/>
          <w:szCs w:val="24"/>
        </w:rPr>
        <w:t>Рисунок</w:t>
      </w:r>
      <w:r w:rsidR="00D50433">
        <w:rPr>
          <w:rFonts w:ascii="Times New Roman" w:hAnsi="Times New Roman" w:cs="Times New Roman"/>
          <w:sz w:val="24"/>
          <w:szCs w:val="24"/>
        </w:rPr>
        <w:t xml:space="preserve"> </w:t>
      </w:r>
      <w:r w:rsidR="00D50433" w:rsidRPr="00D50433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50433">
        <w:rPr>
          <w:rFonts w:ascii="Times New Roman" w:hAnsi="Times New Roman" w:cs="Times New Roman"/>
          <w:sz w:val="24"/>
          <w:szCs w:val="24"/>
        </w:rPr>
        <w:t>Перша з</w:t>
      </w:r>
      <w:r w:rsidRPr="005D2F33">
        <w:rPr>
          <w:rFonts w:ascii="Times New Roman" w:hAnsi="Times New Roman" w:cs="Times New Roman"/>
          <w:sz w:val="24"/>
          <w:szCs w:val="24"/>
        </w:rPr>
        <w:t>устріч з командою</w:t>
      </w:r>
    </w:p>
    <w:p w:rsidR="005856DC" w:rsidRDefault="005856DC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0433" w:rsidRDefault="00D50433" w:rsidP="00D5043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48DCB1B7" wp14:editId="559A9E55">
            <wp:extent cx="6300470" cy="407352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B14667" w:rsidRDefault="00D50433" w:rsidP="00D50433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4667">
        <w:rPr>
          <w:rFonts w:ascii="Times New Roman" w:hAnsi="Times New Roman" w:cs="Times New Roman"/>
          <w:sz w:val="24"/>
          <w:szCs w:val="24"/>
        </w:rPr>
        <w:t>Рисунок 10  Друга зустріч з командою</w:t>
      </w:r>
    </w:p>
    <w:p w:rsidR="00B14667" w:rsidRDefault="00B14667" w:rsidP="00B14667">
      <w:pPr>
        <w:keepNext/>
        <w:ind w:left="720"/>
        <w:jc w:val="center"/>
      </w:pPr>
      <w:r>
        <w:rPr>
          <w:noProof/>
        </w:rPr>
        <w:drawing>
          <wp:inline distT="0" distB="0" distL="0" distR="0" wp14:anchorId="3C9EFF9C" wp14:editId="3AC0E155">
            <wp:extent cx="6300470" cy="3275330"/>
            <wp:effectExtent l="0" t="0" r="508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DC" w:rsidRPr="00C31C8B" w:rsidRDefault="00B14667" w:rsidP="00B14667">
      <w:pPr>
        <w:pStyle w:val="a6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val="ru-RU"/>
        </w:rPr>
      </w:pPr>
      <w:r w:rsidRPr="00B1466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14667">
        <w:rPr>
          <w:rFonts w:ascii="Times New Roman" w:hAnsi="Times New Roman" w:cs="Times New Roman"/>
          <w:sz w:val="24"/>
          <w:szCs w:val="24"/>
        </w:rPr>
        <w:fldChar w:fldCharType="begin"/>
      </w:r>
      <w:r w:rsidRPr="00B1466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14667">
        <w:rPr>
          <w:rFonts w:ascii="Times New Roman" w:hAnsi="Times New Roman" w:cs="Times New Roman"/>
          <w:sz w:val="24"/>
          <w:szCs w:val="24"/>
        </w:rPr>
        <w:fldChar w:fldCharType="separate"/>
      </w:r>
      <w:r w:rsidR="00C31C8B">
        <w:rPr>
          <w:rFonts w:ascii="Times New Roman" w:hAnsi="Times New Roman" w:cs="Times New Roman"/>
          <w:noProof/>
          <w:sz w:val="24"/>
          <w:szCs w:val="24"/>
        </w:rPr>
        <w:t>3</w:t>
      </w:r>
      <w:r w:rsidRPr="00B14667">
        <w:rPr>
          <w:rFonts w:ascii="Times New Roman" w:hAnsi="Times New Roman" w:cs="Times New Roman"/>
          <w:sz w:val="24"/>
          <w:szCs w:val="24"/>
        </w:rPr>
        <w:fldChar w:fldCharType="end"/>
      </w:r>
      <w:r w:rsidRPr="00B14667">
        <w:rPr>
          <w:rFonts w:ascii="Times New Roman" w:hAnsi="Times New Roman" w:cs="Times New Roman"/>
          <w:sz w:val="24"/>
          <w:szCs w:val="24"/>
          <w:lang w:val="ru-RU"/>
        </w:rPr>
        <w:t xml:space="preserve"> Дошка трело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опрацювання теоретичного матеріалу та роботи над завданнями розділу я навчився працювати з файлами, рядками та символьними елементами в мові C++..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Весь пройдений матеріал закріплено практично завдяки виконанні лабораторних та практичних робіт а також самопрактиці.</w:t>
      </w:r>
    </w:p>
    <w:sectPr w:rsidR="005856DC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D18" w:rsidRDefault="00506D18">
      <w:pPr>
        <w:spacing w:line="240" w:lineRule="auto"/>
      </w:pPr>
      <w:r>
        <w:separator/>
      </w:r>
    </w:p>
  </w:endnote>
  <w:endnote w:type="continuationSeparator" w:id="0">
    <w:p w:rsidR="00506D18" w:rsidRDefault="00506D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30AA4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D2F33" w:rsidRDefault="005D2F33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D18" w:rsidRDefault="00506D18">
      <w:pPr>
        <w:spacing w:after="0"/>
      </w:pPr>
      <w:r>
        <w:separator/>
      </w:r>
    </w:p>
  </w:footnote>
  <w:footnote w:type="continuationSeparator" w:id="0">
    <w:p w:rsidR="00506D18" w:rsidRDefault="00506D1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205925"/>
    <w:multiLevelType w:val="multilevel"/>
    <w:tmpl w:val="BF20592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6DC"/>
    <w:rsid w:val="00080A09"/>
    <w:rsid w:val="001205B1"/>
    <w:rsid w:val="001226A0"/>
    <w:rsid w:val="00230AA4"/>
    <w:rsid w:val="004E78D6"/>
    <w:rsid w:val="00506D18"/>
    <w:rsid w:val="005856DC"/>
    <w:rsid w:val="005D2F33"/>
    <w:rsid w:val="00AD09EB"/>
    <w:rsid w:val="00B14667"/>
    <w:rsid w:val="00B21923"/>
    <w:rsid w:val="00B42377"/>
    <w:rsid w:val="00C31C8B"/>
    <w:rsid w:val="00C61FDD"/>
    <w:rsid w:val="00D50433"/>
    <w:rsid w:val="00EF0BCA"/>
    <w:rsid w:val="696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A5E31"/>
  <w15:docId w15:val="{082C2EA4-5925-48DC-9919-FFFE6DB5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5">
    <w:name w:val="Hyperlink"/>
    <w:basedOn w:val="a0"/>
    <w:rsid w:val="004E78D6"/>
    <w:rPr>
      <w:color w:val="0000FF" w:themeColor="hyperlink"/>
      <w:u w:val="single"/>
    </w:rPr>
  </w:style>
  <w:style w:type="paragraph" w:styleId="a6">
    <w:name w:val="caption"/>
    <w:basedOn w:val="a"/>
    <w:next w:val="a"/>
    <w:unhideWhenUsed/>
    <w:qFormat/>
    <w:rsid w:val="005D2F3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Normal (Web)"/>
    <w:basedOn w:val="a"/>
    <w:uiPriority w:val="99"/>
    <w:unhideWhenUsed/>
    <w:rsid w:val="00230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iles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SSNJ7alki-E&amp;t=3617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yperlink" Target="https://www.geeksforgeeks.org/file-handling-c-classes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aseus.com/knowledge-center/what-is-the-difference-between-binary-and-text-files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3j2/AiPAbZ4kV4BtxDnEs+Y02w==">CgMxLjAyDmguaTRyZzFmYndqdGZxOAByITFiVkYxZGRpQm9yUE94aFNoWU81aTlBZ1BCTXlyV1RZMg==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11515</Words>
  <Characters>6565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User1</cp:lastModifiedBy>
  <cp:revision>3</cp:revision>
  <dcterms:created xsi:type="dcterms:W3CDTF">2023-12-22T14:56:00Z</dcterms:created>
  <dcterms:modified xsi:type="dcterms:W3CDTF">2023-12-22T14:56:00Z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7CF749E6229B47A0B881B278E9236C22</vt:lpwstr>
  </property>
</Properties>
</file>